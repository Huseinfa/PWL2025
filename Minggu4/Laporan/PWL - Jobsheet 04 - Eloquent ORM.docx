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286A2D">
      <w:pPr>
        <w:pStyle w:val="6"/>
        <w:rPr>
          <w:sz w:val="20"/>
        </w:rPr>
      </w:pPr>
    </w:p>
    <w:p w14:paraId="04C04669">
      <w:pPr>
        <w:pStyle w:val="6"/>
        <w:spacing w:before="115"/>
        <w:rPr>
          <w:sz w:val="20"/>
        </w:rPr>
      </w:pPr>
    </w:p>
    <w:tbl>
      <w:tblPr>
        <w:tblStyle w:val="5"/>
        <w:tblW w:w="0" w:type="auto"/>
        <w:tblInd w:w="10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594"/>
        <w:gridCol w:w="334"/>
        <w:gridCol w:w="5589"/>
      </w:tblGrid>
      <w:tr w14:paraId="719A9C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8" w:hRule="atLeast"/>
        </w:trPr>
        <w:tc>
          <w:tcPr>
            <w:tcW w:w="1594" w:type="dxa"/>
          </w:tcPr>
          <w:p w14:paraId="3CD72E3C">
            <w:pPr>
              <w:pStyle w:val="9"/>
              <w:spacing w:before="0" w:line="266" w:lineRule="exact"/>
              <w:ind w:left="50"/>
              <w:rPr>
                <w:sz w:val="24"/>
              </w:rPr>
            </w:pPr>
            <w:r>
              <w:rPr>
                <w:sz w:val="24"/>
              </w:rPr>
              <w:t>Mata</w:t>
            </w:r>
            <w:r>
              <w:rPr>
                <w:spacing w:val="-1"/>
                <w:sz w:val="24"/>
              </w:rPr>
              <w:t xml:space="preserve"> </w:t>
            </w:r>
            <w:r>
              <w:rPr>
                <w:spacing w:val="-2"/>
                <w:sz w:val="24"/>
              </w:rPr>
              <w:t>Kuliah</w:t>
            </w:r>
          </w:p>
        </w:tc>
        <w:tc>
          <w:tcPr>
            <w:tcW w:w="334" w:type="dxa"/>
          </w:tcPr>
          <w:p w14:paraId="00719101">
            <w:pPr>
              <w:pStyle w:val="9"/>
              <w:spacing w:before="0" w:line="266" w:lineRule="exact"/>
              <w:jc w:val="center"/>
              <w:rPr>
                <w:b/>
                <w:sz w:val="24"/>
              </w:rPr>
            </w:pPr>
            <w:r>
              <w:rPr>
                <w:b/>
                <w:spacing w:val="-10"/>
                <w:sz w:val="24"/>
              </w:rPr>
              <w:t>:</w:t>
            </w:r>
          </w:p>
        </w:tc>
        <w:tc>
          <w:tcPr>
            <w:tcW w:w="5589" w:type="dxa"/>
          </w:tcPr>
          <w:p w14:paraId="78DA604E">
            <w:pPr>
              <w:pStyle w:val="9"/>
              <w:spacing w:before="0" w:line="266" w:lineRule="exact"/>
              <w:ind w:left="101"/>
              <w:rPr>
                <w:sz w:val="24"/>
              </w:rPr>
            </w:pPr>
            <w:r>
              <w:rPr>
                <w:sz w:val="24"/>
              </w:rPr>
              <w:t>Pemrograman</w:t>
            </w:r>
            <w:r>
              <w:rPr>
                <w:spacing w:val="-2"/>
                <w:sz w:val="24"/>
              </w:rPr>
              <w:t xml:space="preserve"> </w:t>
            </w:r>
            <w:r>
              <w:rPr>
                <w:sz w:val="24"/>
              </w:rPr>
              <w:t>Web</w:t>
            </w:r>
            <w:r>
              <w:rPr>
                <w:spacing w:val="-1"/>
                <w:sz w:val="24"/>
              </w:rPr>
              <w:t xml:space="preserve"> </w:t>
            </w:r>
            <w:r>
              <w:rPr>
                <w:sz w:val="24"/>
              </w:rPr>
              <w:t>Lanjut</w:t>
            </w:r>
            <w:r>
              <w:rPr>
                <w:spacing w:val="-1"/>
                <w:sz w:val="24"/>
              </w:rPr>
              <w:t xml:space="preserve"> </w:t>
            </w:r>
            <w:r>
              <w:rPr>
                <w:spacing w:val="-4"/>
                <w:sz w:val="24"/>
              </w:rPr>
              <w:t>(PWL)</w:t>
            </w:r>
          </w:p>
        </w:tc>
      </w:tr>
      <w:tr w14:paraId="26531A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1" w:hRule="atLeast"/>
        </w:trPr>
        <w:tc>
          <w:tcPr>
            <w:tcW w:w="1594" w:type="dxa"/>
          </w:tcPr>
          <w:p w14:paraId="784DE5FA">
            <w:pPr>
              <w:pStyle w:val="9"/>
              <w:ind w:left="50"/>
              <w:rPr>
                <w:sz w:val="24"/>
              </w:rPr>
            </w:pPr>
            <w:r>
              <w:rPr>
                <w:sz w:val="24"/>
              </w:rPr>
              <w:t>Program</w:t>
            </w:r>
            <w:r>
              <w:rPr>
                <w:spacing w:val="-3"/>
                <w:sz w:val="24"/>
              </w:rPr>
              <w:t xml:space="preserve"> </w:t>
            </w:r>
            <w:r>
              <w:rPr>
                <w:spacing w:val="-2"/>
                <w:sz w:val="24"/>
              </w:rPr>
              <w:t>Studi</w:t>
            </w:r>
          </w:p>
        </w:tc>
        <w:tc>
          <w:tcPr>
            <w:tcW w:w="334" w:type="dxa"/>
          </w:tcPr>
          <w:p w14:paraId="17C45554">
            <w:pPr>
              <w:pStyle w:val="9"/>
              <w:jc w:val="center"/>
              <w:rPr>
                <w:b/>
                <w:sz w:val="24"/>
              </w:rPr>
            </w:pPr>
            <w:r>
              <w:rPr>
                <w:b/>
                <w:spacing w:val="-10"/>
                <w:sz w:val="24"/>
              </w:rPr>
              <w:t>:</w:t>
            </w:r>
          </w:p>
        </w:tc>
        <w:tc>
          <w:tcPr>
            <w:tcW w:w="5589" w:type="dxa"/>
          </w:tcPr>
          <w:p w14:paraId="6882E3BB">
            <w:pPr>
              <w:pStyle w:val="9"/>
              <w:ind w:left="101"/>
              <w:rPr>
                <w:sz w:val="24"/>
              </w:rPr>
            </w:pPr>
            <w:r>
              <w:rPr>
                <w:sz w:val="24"/>
              </w:rPr>
              <w:t>D4</w:t>
            </w:r>
            <w:r>
              <w:rPr>
                <w:spacing w:val="-4"/>
                <w:sz w:val="24"/>
              </w:rPr>
              <w:t xml:space="preserve"> </w:t>
            </w:r>
            <w:r>
              <w:rPr>
                <w:sz w:val="24"/>
              </w:rPr>
              <w:t>–</w:t>
            </w:r>
            <w:r>
              <w:rPr>
                <w:spacing w:val="-1"/>
                <w:sz w:val="24"/>
              </w:rPr>
              <w:t xml:space="preserve"> </w:t>
            </w:r>
            <w:r>
              <w:rPr>
                <w:sz w:val="24"/>
              </w:rPr>
              <w:t>Teknik Informatika</w:t>
            </w:r>
            <w:r>
              <w:rPr>
                <w:spacing w:val="1"/>
                <w:sz w:val="24"/>
              </w:rPr>
              <w:t xml:space="preserve"> </w:t>
            </w:r>
            <w:r>
              <w:rPr>
                <w:b/>
                <w:sz w:val="24"/>
              </w:rPr>
              <w:t>/</w:t>
            </w:r>
            <w:r>
              <w:rPr>
                <w:b/>
                <w:spacing w:val="-2"/>
                <w:sz w:val="24"/>
              </w:rPr>
              <w:t xml:space="preserve"> </w:t>
            </w:r>
            <w:r>
              <w:rPr>
                <w:sz w:val="24"/>
              </w:rPr>
              <w:t>D4</w:t>
            </w:r>
            <w:r>
              <w:rPr>
                <w:spacing w:val="-2"/>
                <w:sz w:val="24"/>
              </w:rPr>
              <w:t xml:space="preserve"> </w:t>
            </w:r>
            <w:r>
              <w:rPr>
                <w:sz w:val="24"/>
              </w:rPr>
              <w:t>–</w:t>
            </w:r>
            <w:r>
              <w:rPr>
                <w:spacing w:val="-2"/>
                <w:sz w:val="24"/>
              </w:rPr>
              <w:t xml:space="preserve"> </w:t>
            </w:r>
            <w:r>
              <w:rPr>
                <w:sz w:val="24"/>
              </w:rPr>
              <w:t>Sistem</w:t>
            </w:r>
            <w:r>
              <w:rPr>
                <w:spacing w:val="-1"/>
                <w:sz w:val="24"/>
              </w:rPr>
              <w:t xml:space="preserve"> </w:t>
            </w:r>
            <w:r>
              <w:rPr>
                <w:sz w:val="24"/>
              </w:rPr>
              <w:t>Informasi</w:t>
            </w:r>
            <w:r>
              <w:rPr>
                <w:spacing w:val="1"/>
                <w:sz w:val="24"/>
              </w:rPr>
              <w:t xml:space="preserve"> </w:t>
            </w:r>
            <w:r>
              <w:rPr>
                <w:spacing w:val="-2"/>
                <w:sz w:val="24"/>
              </w:rPr>
              <w:t>Bisnis</w:t>
            </w:r>
          </w:p>
        </w:tc>
      </w:tr>
      <w:tr w14:paraId="644F5F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1" w:hRule="atLeast"/>
        </w:trPr>
        <w:tc>
          <w:tcPr>
            <w:tcW w:w="1594" w:type="dxa"/>
          </w:tcPr>
          <w:p w14:paraId="24F3C023">
            <w:pPr>
              <w:pStyle w:val="9"/>
              <w:ind w:left="50"/>
              <w:rPr>
                <w:sz w:val="24"/>
              </w:rPr>
            </w:pPr>
            <w:r>
              <w:rPr>
                <w:spacing w:val="-2"/>
                <w:sz w:val="24"/>
              </w:rPr>
              <w:t>Semester</w:t>
            </w:r>
          </w:p>
        </w:tc>
        <w:tc>
          <w:tcPr>
            <w:tcW w:w="334" w:type="dxa"/>
          </w:tcPr>
          <w:p w14:paraId="2F341982">
            <w:pPr>
              <w:pStyle w:val="9"/>
              <w:jc w:val="center"/>
              <w:rPr>
                <w:b/>
                <w:sz w:val="24"/>
              </w:rPr>
            </w:pPr>
            <w:r>
              <w:rPr>
                <w:b/>
                <w:spacing w:val="-10"/>
                <w:sz w:val="24"/>
              </w:rPr>
              <w:t>:</w:t>
            </w:r>
          </w:p>
        </w:tc>
        <w:tc>
          <w:tcPr>
            <w:tcW w:w="5589" w:type="dxa"/>
          </w:tcPr>
          <w:p w14:paraId="1215AE65">
            <w:pPr>
              <w:pStyle w:val="9"/>
              <w:ind w:left="101"/>
              <w:rPr>
                <w:sz w:val="24"/>
              </w:rPr>
            </w:pPr>
            <w:r>
              <w:rPr>
                <w:sz w:val="24"/>
              </w:rPr>
              <w:t>4</w:t>
            </w:r>
            <w:r>
              <w:rPr>
                <w:spacing w:val="-1"/>
                <w:sz w:val="24"/>
              </w:rPr>
              <w:t xml:space="preserve"> </w:t>
            </w:r>
            <w:r>
              <w:rPr>
                <w:sz w:val="24"/>
              </w:rPr>
              <w:t>(empat)</w:t>
            </w:r>
            <w:r>
              <w:rPr>
                <w:spacing w:val="-1"/>
                <w:sz w:val="24"/>
              </w:rPr>
              <w:t xml:space="preserve"> </w:t>
            </w:r>
            <w:r>
              <w:rPr>
                <w:sz w:val="24"/>
              </w:rPr>
              <w:t>/</w:t>
            </w:r>
            <w:r>
              <w:rPr>
                <w:spacing w:val="-1"/>
                <w:sz w:val="24"/>
              </w:rPr>
              <w:t xml:space="preserve"> </w:t>
            </w:r>
            <w:r>
              <w:rPr>
                <w:sz w:val="24"/>
              </w:rPr>
              <w:t xml:space="preserve">6 </w:t>
            </w:r>
            <w:r>
              <w:rPr>
                <w:spacing w:val="-2"/>
                <w:sz w:val="24"/>
              </w:rPr>
              <w:t>(enam)</w:t>
            </w:r>
          </w:p>
        </w:tc>
      </w:tr>
      <w:tr w14:paraId="414F6C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8" w:hRule="atLeast"/>
        </w:trPr>
        <w:tc>
          <w:tcPr>
            <w:tcW w:w="1594" w:type="dxa"/>
          </w:tcPr>
          <w:p w14:paraId="598B612C">
            <w:pPr>
              <w:pStyle w:val="9"/>
              <w:spacing w:line="256" w:lineRule="exact"/>
              <w:ind w:left="50"/>
              <w:rPr>
                <w:sz w:val="24"/>
              </w:rPr>
            </w:pPr>
            <w:r>
              <w:rPr>
                <w:sz w:val="24"/>
              </w:rPr>
              <w:t>Pertemuan</w:t>
            </w:r>
            <w:r>
              <w:rPr>
                <w:spacing w:val="-3"/>
                <w:sz w:val="24"/>
              </w:rPr>
              <w:t xml:space="preserve"> </w:t>
            </w:r>
            <w:r>
              <w:rPr>
                <w:spacing w:val="-5"/>
                <w:sz w:val="24"/>
              </w:rPr>
              <w:t>ke-</w:t>
            </w:r>
          </w:p>
        </w:tc>
        <w:tc>
          <w:tcPr>
            <w:tcW w:w="334" w:type="dxa"/>
          </w:tcPr>
          <w:p w14:paraId="6A5CE917">
            <w:pPr>
              <w:pStyle w:val="9"/>
              <w:spacing w:line="256" w:lineRule="exact"/>
              <w:jc w:val="center"/>
              <w:rPr>
                <w:b/>
                <w:sz w:val="24"/>
              </w:rPr>
            </w:pPr>
            <w:r>
              <w:rPr>
                <w:b/>
                <w:spacing w:val="-10"/>
                <w:sz w:val="24"/>
              </w:rPr>
              <w:t>:</w:t>
            </w:r>
          </w:p>
        </w:tc>
        <w:tc>
          <w:tcPr>
            <w:tcW w:w="5589" w:type="dxa"/>
          </w:tcPr>
          <w:p w14:paraId="6BD8604F">
            <w:pPr>
              <w:pStyle w:val="9"/>
              <w:spacing w:line="256" w:lineRule="exact"/>
              <w:ind w:left="101"/>
              <w:rPr>
                <w:sz w:val="24"/>
              </w:rPr>
            </w:pPr>
            <w:r>
              <w:rPr>
                <w:sz w:val="24"/>
              </w:rPr>
              <w:t xml:space="preserve">1 </w:t>
            </w:r>
            <w:r>
              <w:rPr>
                <w:spacing w:val="-2"/>
                <w:sz w:val="24"/>
              </w:rPr>
              <w:t>(satu)</w:t>
            </w:r>
          </w:p>
        </w:tc>
      </w:tr>
    </w:tbl>
    <w:p w14:paraId="080A7E60">
      <w:pPr>
        <w:pStyle w:val="6"/>
        <w:rPr>
          <w:sz w:val="28"/>
        </w:rPr>
      </w:pPr>
    </w:p>
    <w:p w14:paraId="16F42F5F">
      <w:pPr>
        <w:pStyle w:val="6"/>
        <w:spacing w:before="127"/>
        <w:rPr>
          <w:sz w:val="28"/>
        </w:rPr>
      </w:pPr>
    </w:p>
    <w:p w14:paraId="61EA273C">
      <w:pPr>
        <w:pStyle w:val="2"/>
        <w:spacing w:line="362" w:lineRule="auto"/>
        <w:ind w:left="2683" w:right="3115" w:firstLine="1080"/>
      </w:pPr>
      <w:r>
        <w:t>JOBSHEET 04</w:t>
      </w:r>
      <w:r>
        <w:rPr>
          <w:spacing w:val="40"/>
        </w:rPr>
        <w:t xml:space="preserve"> </w:t>
      </w:r>
      <w:r>
        <w:t>MODEL</w:t>
      </w:r>
      <w:r>
        <w:rPr>
          <w:spacing w:val="-11"/>
        </w:rPr>
        <w:t xml:space="preserve"> </w:t>
      </w:r>
      <w:r>
        <w:t>dan</w:t>
      </w:r>
      <w:r>
        <w:rPr>
          <w:spacing w:val="-11"/>
        </w:rPr>
        <w:t xml:space="preserve"> </w:t>
      </w:r>
      <w:r>
        <w:t>ELOQUENT</w:t>
      </w:r>
      <w:r>
        <w:rPr>
          <w:spacing w:val="-11"/>
        </w:rPr>
        <w:t xml:space="preserve"> </w:t>
      </w:r>
      <w:r>
        <w:t>ORM</w:t>
      </w:r>
    </w:p>
    <w:p w14:paraId="76026FE0">
      <w:pPr>
        <w:pStyle w:val="6"/>
        <w:spacing w:before="269"/>
        <w:rPr>
          <w:b/>
          <w:sz w:val="28"/>
        </w:rPr>
      </w:pPr>
    </w:p>
    <w:p w14:paraId="71C4264F">
      <w:pPr>
        <w:pStyle w:val="6"/>
        <w:spacing w:line="312" w:lineRule="auto"/>
        <w:ind w:left="143" w:right="565" w:firstLine="566"/>
        <w:jc w:val="both"/>
      </w:pPr>
      <w:r>
        <w:t xml:space="preserve">Sebelumnya kita sudah membahas mengenai </w:t>
      </w:r>
      <w:r>
        <w:rPr>
          <w:i/>
        </w:rPr>
        <w:t>Migration, Seeder</w:t>
      </w:r>
      <w:r>
        <w:t xml:space="preserve">, </w:t>
      </w:r>
      <w:r>
        <w:rPr>
          <w:i/>
        </w:rPr>
        <w:t xml:space="preserve">DB Façade, Query Builder, </w:t>
      </w:r>
      <w:r>
        <w:t xml:space="preserve">dan sedikit tentang </w:t>
      </w:r>
      <w:r>
        <w:rPr>
          <w:i/>
        </w:rPr>
        <w:t xml:space="preserve">Eloquent ORM </w:t>
      </w:r>
      <w:r>
        <w:t>yang ada di Laravel. Sebelum kita masuk pada pembuatan aplikasi berbasis website, alangkah baiknya kita perlu menyiapkan Basis data sebagai tempat menyimpan data-data pada aplikasi kita nanti. Selain itu, umumnya kita perlu menyiapkan juga data awal yang kita gunakan sebelum membuat aplikasi, seperti data user administrator, data pengaturan sistem, dll.</w:t>
      </w:r>
    </w:p>
    <w:p w14:paraId="7E703CEE">
      <w:pPr>
        <w:pStyle w:val="6"/>
        <w:spacing w:before="1" w:line="312" w:lineRule="auto"/>
        <w:ind w:left="143" w:right="571" w:firstLine="566"/>
        <w:jc w:val="both"/>
      </w:pPr>
      <w:r>
        <w:t>Dalam pertemuang kali ini kita akan memahami tentang bagainama cara menampilkan data, mengubah data, dan menghapus data menggunakan teknik Eloquent.</w:t>
      </w:r>
    </w:p>
    <w:p w14:paraId="31E53823">
      <w:pPr>
        <w:pStyle w:val="6"/>
        <w:spacing w:before="106"/>
        <w:rPr>
          <w:sz w:val="20"/>
        </w:rPr>
      </w:pPr>
      <w:r>
        <w:rPr>
          <w:sz w:val="20"/>
        </w:rPr>
        <mc:AlternateContent>
          <mc:Choice Requires="wps">
            <w:drawing>
              <wp:anchor distT="0" distB="0" distL="0" distR="0" simplePos="0" relativeHeight="251665408" behindDoc="1" locked="0" layoutInCell="1" allowOverlap="1">
                <wp:simplePos x="0" y="0"/>
                <wp:positionH relativeFrom="page">
                  <wp:posOffset>903605</wp:posOffset>
                </wp:positionH>
                <wp:positionV relativeFrom="paragraph">
                  <wp:posOffset>231775</wp:posOffset>
                </wp:positionV>
                <wp:extent cx="5754370" cy="1127760"/>
                <wp:effectExtent l="0" t="0" r="0" b="0"/>
                <wp:wrapTopAndBottom/>
                <wp:docPr id="7" name="Textbox 7"/>
                <wp:cNvGraphicFramePr/>
                <a:graphic xmlns:a="http://schemas.openxmlformats.org/drawingml/2006/main">
                  <a:graphicData uri="http://schemas.microsoft.com/office/word/2010/wordprocessingShape">
                    <wps:wsp>
                      <wps:cNvSpPr txBox="1"/>
                      <wps:spPr>
                        <a:xfrm>
                          <a:off x="0" y="0"/>
                          <a:ext cx="5754370" cy="1127760"/>
                        </a:xfrm>
                        <a:prstGeom prst="rect">
                          <a:avLst/>
                        </a:prstGeom>
                        <a:solidFill>
                          <a:srgbClr val="92D050"/>
                        </a:solidFill>
                        <a:ln w="6096">
                          <a:solidFill>
                            <a:srgbClr val="000000"/>
                          </a:solidFill>
                          <a:prstDash val="solid"/>
                        </a:ln>
                      </wps:spPr>
                      <wps:txbx>
                        <w:txbxContent>
                          <w:p w14:paraId="07747419">
                            <w:pPr>
                              <w:spacing w:before="61"/>
                              <w:ind w:left="6" w:right="6" w:firstLine="0"/>
                              <w:jc w:val="center"/>
                              <w:rPr>
                                <w:color w:val="000000"/>
                                <w:sz w:val="22"/>
                              </w:rPr>
                            </w:pPr>
                            <w:r>
                              <w:rPr>
                                <w:color w:val="000000"/>
                                <w:sz w:val="22"/>
                              </w:rPr>
                              <w:t>Sesuai</w:t>
                            </w:r>
                            <w:r>
                              <w:rPr>
                                <w:color w:val="000000"/>
                                <w:spacing w:val="-2"/>
                                <w:sz w:val="22"/>
                              </w:rPr>
                              <w:t xml:space="preserve"> </w:t>
                            </w:r>
                            <w:r>
                              <w:rPr>
                                <w:color w:val="000000"/>
                                <w:sz w:val="22"/>
                              </w:rPr>
                              <w:t>dengan</w:t>
                            </w:r>
                            <w:r>
                              <w:rPr>
                                <w:color w:val="000000"/>
                                <w:spacing w:val="-2"/>
                                <w:sz w:val="22"/>
                              </w:rPr>
                              <w:t xml:space="preserve"> </w:t>
                            </w:r>
                            <w:r>
                              <w:rPr>
                                <w:rFonts w:ascii="Consolas"/>
                                <w:b/>
                                <w:color w:val="C00000"/>
                                <w:sz w:val="20"/>
                              </w:rPr>
                              <w:t>S</w:t>
                            </w:r>
                            <w:r>
                              <w:rPr>
                                <w:rFonts w:ascii="Consolas"/>
                                <w:b/>
                                <w:color w:val="C00000"/>
                                <w:sz w:val="22"/>
                              </w:rPr>
                              <w:t>tudi</w:t>
                            </w:r>
                            <w:r>
                              <w:rPr>
                                <w:rFonts w:ascii="Consolas"/>
                                <w:b/>
                                <w:color w:val="C00000"/>
                                <w:spacing w:val="-6"/>
                                <w:sz w:val="22"/>
                              </w:rPr>
                              <w:t xml:space="preserve"> </w:t>
                            </w:r>
                            <w:r>
                              <w:rPr>
                                <w:rFonts w:ascii="Consolas"/>
                                <w:b/>
                                <w:color w:val="C00000"/>
                                <w:sz w:val="22"/>
                              </w:rPr>
                              <w:t>Kasus</w:t>
                            </w:r>
                            <w:r>
                              <w:rPr>
                                <w:rFonts w:ascii="Consolas"/>
                                <w:b/>
                                <w:color w:val="C00000"/>
                                <w:spacing w:val="-7"/>
                                <w:sz w:val="22"/>
                              </w:rPr>
                              <w:t xml:space="preserve"> </w:t>
                            </w:r>
                            <w:r>
                              <w:rPr>
                                <w:rFonts w:ascii="Consolas"/>
                                <w:b/>
                                <w:color w:val="C00000"/>
                                <w:spacing w:val="-2"/>
                                <w:sz w:val="22"/>
                              </w:rPr>
                              <w:t>PWL.pdf</w:t>
                            </w:r>
                            <w:r>
                              <w:rPr>
                                <w:color w:val="000000"/>
                                <w:spacing w:val="-2"/>
                                <w:sz w:val="22"/>
                              </w:rPr>
                              <w:t>.</w:t>
                            </w:r>
                          </w:p>
                          <w:p w14:paraId="285E3277">
                            <w:pPr>
                              <w:spacing w:before="51"/>
                              <w:ind w:left="6" w:right="6" w:firstLine="0"/>
                              <w:jc w:val="center"/>
                              <w:rPr>
                                <w:b/>
                                <w:color w:val="000000"/>
                                <w:sz w:val="22"/>
                              </w:rPr>
                            </w:pPr>
                            <w:r>
                              <w:rPr>
                                <w:color w:val="000000"/>
                                <w:sz w:val="22"/>
                              </w:rPr>
                              <w:t>Jadi</w:t>
                            </w:r>
                            <w:r>
                              <w:rPr>
                                <w:color w:val="000000"/>
                                <w:spacing w:val="-7"/>
                                <w:sz w:val="22"/>
                              </w:rPr>
                              <w:t xml:space="preserve"> </w:t>
                            </w:r>
                            <w:r>
                              <w:rPr>
                                <w:color w:val="000000"/>
                                <w:sz w:val="22"/>
                              </w:rPr>
                              <w:t>project</w:t>
                            </w:r>
                            <w:r>
                              <w:rPr>
                                <w:color w:val="000000"/>
                                <w:spacing w:val="-2"/>
                                <w:sz w:val="22"/>
                              </w:rPr>
                              <w:t xml:space="preserve"> </w:t>
                            </w:r>
                            <w:r>
                              <w:rPr>
                                <w:color w:val="000000"/>
                                <w:sz w:val="22"/>
                              </w:rPr>
                              <w:t>Laravel</w:t>
                            </w:r>
                            <w:r>
                              <w:rPr>
                                <w:color w:val="000000"/>
                                <w:spacing w:val="-2"/>
                                <w:sz w:val="22"/>
                              </w:rPr>
                              <w:t xml:space="preserve"> </w:t>
                            </w:r>
                            <w:r>
                              <w:rPr>
                                <w:color w:val="000000"/>
                                <w:sz w:val="22"/>
                              </w:rPr>
                              <w:t>10</w:t>
                            </w:r>
                            <w:r>
                              <w:rPr>
                                <w:color w:val="000000"/>
                                <w:spacing w:val="-6"/>
                                <w:sz w:val="22"/>
                              </w:rPr>
                              <w:t xml:space="preserve"> </w:t>
                            </w:r>
                            <w:r>
                              <w:rPr>
                                <w:color w:val="000000"/>
                                <w:sz w:val="22"/>
                              </w:rPr>
                              <w:t>kita</w:t>
                            </w:r>
                            <w:r>
                              <w:rPr>
                                <w:color w:val="000000"/>
                                <w:spacing w:val="-4"/>
                                <w:sz w:val="22"/>
                              </w:rPr>
                              <w:t xml:space="preserve"> </w:t>
                            </w:r>
                            <w:r>
                              <w:rPr>
                                <w:color w:val="000000"/>
                                <w:sz w:val="22"/>
                              </w:rPr>
                              <w:t>masih</w:t>
                            </w:r>
                            <w:r>
                              <w:rPr>
                                <w:color w:val="000000"/>
                                <w:spacing w:val="-6"/>
                                <w:sz w:val="22"/>
                              </w:rPr>
                              <w:t xml:space="preserve"> </w:t>
                            </w:r>
                            <w:r>
                              <w:rPr>
                                <w:color w:val="000000"/>
                                <w:sz w:val="22"/>
                              </w:rPr>
                              <w:t>sama</w:t>
                            </w:r>
                            <w:r>
                              <w:rPr>
                                <w:color w:val="000000"/>
                                <w:spacing w:val="-3"/>
                                <w:sz w:val="22"/>
                              </w:rPr>
                              <w:t xml:space="preserve"> </w:t>
                            </w:r>
                            <w:r>
                              <w:rPr>
                                <w:color w:val="000000"/>
                                <w:sz w:val="22"/>
                              </w:rPr>
                              <w:t>dengan</w:t>
                            </w:r>
                            <w:r>
                              <w:rPr>
                                <w:color w:val="000000"/>
                                <w:spacing w:val="-5"/>
                                <w:sz w:val="22"/>
                              </w:rPr>
                              <w:t xml:space="preserve"> </w:t>
                            </w:r>
                            <w:r>
                              <w:rPr>
                                <w:color w:val="000000"/>
                                <w:sz w:val="22"/>
                              </w:rPr>
                              <w:t>menggunakan</w:t>
                            </w:r>
                            <w:r>
                              <w:rPr>
                                <w:color w:val="000000"/>
                                <w:spacing w:val="-5"/>
                                <w:sz w:val="22"/>
                              </w:rPr>
                              <w:t xml:space="preserve"> </w:t>
                            </w:r>
                            <w:r>
                              <w:rPr>
                                <w:color w:val="000000"/>
                                <w:sz w:val="22"/>
                              </w:rPr>
                              <w:t>repositori</w:t>
                            </w:r>
                            <w:r>
                              <w:rPr>
                                <w:color w:val="000000"/>
                                <w:spacing w:val="2"/>
                                <w:sz w:val="22"/>
                              </w:rPr>
                              <w:t xml:space="preserve"> </w:t>
                            </w:r>
                            <w:r>
                              <w:rPr>
                                <w:b/>
                                <w:color w:val="000000"/>
                                <w:spacing w:val="-2"/>
                                <w:sz w:val="22"/>
                              </w:rPr>
                              <w:t>PWL_POS.</w:t>
                            </w:r>
                          </w:p>
                          <w:p w14:paraId="63084A3F">
                            <w:pPr>
                              <w:pStyle w:val="6"/>
                              <w:spacing w:before="221"/>
                              <w:rPr>
                                <w:b/>
                                <w:color w:val="000000"/>
                                <w:sz w:val="22"/>
                              </w:rPr>
                            </w:pPr>
                          </w:p>
                          <w:p w14:paraId="01CB63F2">
                            <w:pPr>
                              <w:spacing w:before="0" w:line="288" w:lineRule="auto"/>
                              <w:ind w:left="0" w:right="6" w:firstLine="0"/>
                              <w:jc w:val="center"/>
                              <w:rPr>
                                <w:color w:val="000000"/>
                                <w:sz w:val="22"/>
                              </w:rPr>
                            </w:pPr>
                            <w:r>
                              <w:rPr>
                                <w:i/>
                                <w:color w:val="000000"/>
                                <w:sz w:val="22"/>
                              </w:rPr>
                              <w:t>Project</w:t>
                            </w:r>
                            <w:r>
                              <w:rPr>
                                <w:i/>
                                <w:color w:val="000000"/>
                                <w:spacing w:val="-2"/>
                                <w:sz w:val="22"/>
                              </w:rPr>
                              <w:t xml:space="preserve"> </w:t>
                            </w:r>
                            <w:r>
                              <w:rPr>
                                <w:b/>
                                <w:color w:val="000000"/>
                                <w:sz w:val="22"/>
                              </w:rPr>
                              <w:t>PWL_POS</w:t>
                            </w:r>
                            <w:r>
                              <w:rPr>
                                <w:b/>
                                <w:color w:val="000000"/>
                                <w:spacing w:val="-5"/>
                                <w:sz w:val="22"/>
                              </w:rPr>
                              <w:t xml:space="preserve"> </w:t>
                            </w:r>
                            <w:r>
                              <w:rPr>
                                <w:color w:val="000000"/>
                                <w:sz w:val="22"/>
                              </w:rPr>
                              <w:t>akan</w:t>
                            </w:r>
                            <w:r>
                              <w:rPr>
                                <w:color w:val="000000"/>
                                <w:spacing w:val="-6"/>
                                <w:sz w:val="22"/>
                              </w:rPr>
                              <w:t xml:space="preserve"> </w:t>
                            </w:r>
                            <w:r>
                              <w:rPr>
                                <w:color w:val="000000"/>
                                <w:sz w:val="22"/>
                              </w:rPr>
                              <w:t>kita</w:t>
                            </w:r>
                            <w:r>
                              <w:rPr>
                                <w:color w:val="000000"/>
                                <w:spacing w:val="-3"/>
                                <w:sz w:val="22"/>
                              </w:rPr>
                              <w:t xml:space="preserve"> </w:t>
                            </w:r>
                            <w:r>
                              <w:rPr>
                                <w:color w:val="000000"/>
                                <w:sz w:val="22"/>
                              </w:rPr>
                              <w:t>gunakan</w:t>
                            </w:r>
                            <w:r>
                              <w:rPr>
                                <w:color w:val="000000"/>
                                <w:spacing w:val="-6"/>
                                <w:sz w:val="22"/>
                              </w:rPr>
                              <w:t xml:space="preserve"> </w:t>
                            </w:r>
                            <w:r>
                              <w:rPr>
                                <w:color w:val="000000"/>
                                <w:sz w:val="22"/>
                              </w:rPr>
                              <w:t>sampai</w:t>
                            </w:r>
                            <w:r>
                              <w:rPr>
                                <w:color w:val="000000"/>
                                <w:spacing w:val="-2"/>
                                <w:sz w:val="22"/>
                              </w:rPr>
                              <w:t xml:space="preserve"> </w:t>
                            </w:r>
                            <w:r>
                              <w:rPr>
                                <w:color w:val="000000"/>
                                <w:sz w:val="22"/>
                              </w:rPr>
                              <w:t>pertemuan</w:t>
                            </w:r>
                            <w:r>
                              <w:rPr>
                                <w:color w:val="000000"/>
                                <w:spacing w:val="-3"/>
                                <w:sz w:val="22"/>
                              </w:rPr>
                              <w:t xml:space="preserve"> </w:t>
                            </w:r>
                            <w:r>
                              <w:rPr>
                                <w:color w:val="000000"/>
                                <w:sz w:val="22"/>
                              </w:rPr>
                              <w:t>12</w:t>
                            </w:r>
                            <w:r>
                              <w:rPr>
                                <w:color w:val="000000"/>
                                <w:spacing w:val="-3"/>
                                <w:sz w:val="22"/>
                              </w:rPr>
                              <w:t xml:space="preserve"> </w:t>
                            </w:r>
                            <w:r>
                              <w:rPr>
                                <w:color w:val="000000"/>
                                <w:sz w:val="22"/>
                              </w:rPr>
                              <w:t>nanti,</w:t>
                            </w:r>
                            <w:r>
                              <w:rPr>
                                <w:color w:val="000000"/>
                                <w:spacing w:val="-3"/>
                                <w:sz w:val="22"/>
                              </w:rPr>
                              <w:t xml:space="preserve"> </w:t>
                            </w:r>
                            <w:r>
                              <w:rPr>
                                <w:color w:val="000000"/>
                                <w:sz w:val="22"/>
                              </w:rPr>
                              <w:t>sebagai</w:t>
                            </w:r>
                            <w:r>
                              <w:rPr>
                                <w:color w:val="000000"/>
                                <w:spacing w:val="-2"/>
                                <w:sz w:val="22"/>
                              </w:rPr>
                              <w:t xml:space="preserve"> </w:t>
                            </w:r>
                            <w:r>
                              <w:rPr>
                                <w:color w:val="000000"/>
                                <w:sz w:val="22"/>
                              </w:rPr>
                              <w:t>project</w:t>
                            </w:r>
                            <w:r>
                              <w:rPr>
                                <w:color w:val="000000"/>
                                <w:spacing w:val="-5"/>
                                <w:sz w:val="22"/>
                              </w:rPr>
                              <w:t xml:space="preserve"> </w:t>
                            </w:r>
                            <w:r>
                              <w:rPr>
                                <w:color w:val="000000"/>
                                <w:sz w:val="22"/>
                              </w:rPr>
                              <w:t>yang</w:t>
                            </w:r>
                            <w:r>
                              <w:rPr>
                                <w:color w:val="000000"/>
                                <w:spacing w:val="-3"/>
                                <w:sz w:val="22"/>
                              </w:rPr>
                              <w:t xml:space="preserve"> </w:t>
                            </w:r>
                            <w:r>
                              <w:rPr>
                                <w:color w:val="000000"/>
                                <w:sz w:val="22"/>
                              </w:rPr>
                              <w:t>akan</w:t>
                            </w:r>
                            <w:r>
                              <w:rPr>
                                <w:color w:val="000000"/>
                                <w:spacing w:val="-3"/>
                                <w:sz w:val="22"/>
                              </w:rPr>
                              <w:t xml:space="preserve"> </w:t>
                            </w:r>
                            <w:r>
                              <w:rPr>
                                <w:color w:val="000000"/>
                                <w:sz w:val="22"/>
                              </w:rPr>
                              <w:t xml:space="preserve">kita </w:t>
                            </w:r>
                            <w:r>
                              <w:rPr>
                                <w:color w:val="000000"/>
                                <w:spacing w:val="-2"/>
                                <w:sz w:val="22"/>
                              </w:rPr>
                              <w:t>pelajarai</w:t>
                            </w:r>
                          </w:p>
                        </w:txbxContent>
                      </wps:txbx>
                      <wps:bodyPr wrap="square" lIns="0" tIns="0" rIns="0" bIns="0" rtlCol="0">
                        <a:noAutofit/>
                      </wps:bodyPr>
                    </wps:wsp>
                  </a:graphicData>
                </a:graphic>
              </wp:anchor>
            </w:drawing>
          </mc:Choice>
          <mc:Fallback>
            <w:pict>
              <v:shape id="Textbox 7" o:spid="_x0000_s1026" o:spt="202" type="#_x0000_t202" style="position:absolute;left:0pt;margin-left:71.15pt;margin-top:18.25pt;height:88.8pt;width:453.1pt;mso-position-horizontal-relative:page;mso-wrap-distance-bottom:0pt;mso-wrap-distance-top:0pt;z-index:-251651072;mso-width-relative:page;mso-height-relative:page;" fillcolor="#92D050" filled="t" stroked="t" coordsize="21600,21600" o:gfxdata="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dHckHYAAAACwEAAA8AAAAAAAAAAQAgAAAAIgAAAGRycy9kb3ducmV2LnhtbFBLAQIUABQA&#10;AAAIAIdO4kCo3kNZ8AEAAAwEAAAOAAAAAAAAAAEAIAAAACcBAABkcnMvZTJvRG9jLnhtbFBLBQYA&#10;AAAABgAGAFkBAACJBQAAAAA=&#10;">
                <v:fill on="t" focussize="0,0"/>
                <v:stroke weight="0.48pt" color="#000000" joinstyle="round"/>
                <v:imagedata o:title=""/>
                <o:lock v:ext="edit" aspectratio="f"/>
                <v:textbox inset="0mm,0mm,0mm,0mm">
                  <w:txbxContent>
                    <w:p w14:paraId="07747419">
                      <w:pPr>
                        <w:spacing w:before="61"/>
                        <w:ind w:left="6" w:right="6" w:firstLine="0"/>
                        <w:jc w:val="center"/>
                        <w:rPr>
                          <w:color w:val="000000"/>
                          <w:sz w:val="22"/>
                        </w:rPr>
                      </w:pPr>
                      <w:r>
                        <w:rPr>
                          <w:color w:val="000000"/>
                          <w:sz w:val="22"/>
                        </w:rPr>
                        <w:t>Sesuai</w:t>
                      </w:r>
                      <w:r>
                        <w:rPr>
                          <w:color w:val="000000"/>
                          <w:spacing w:val="-2"/>
                          <w:sz w:val="22"/>
                        </w:rPr>
                        <w:t xml:space="preserve"> </w:t>
                      </w:r>
                      <w:r>
                        <w:rPr>
                          <w:color w:val="000000"/>
                          <w:sz w:val="22"/>
                        </w:rPr>
                        <w:t>dengan</w:t>
                      </w:r>
                      <w:r>
                        <w:rPr>
                          <w:color w:val="000000"/>
                          <w:spacing w:val="-2"/>
                          <w:sz w:val="22"/>
                        </w:rPr>
                        <w:t xml:space="preserve"> </w:t>
                      </w:r>
                      <w:r>
                        <w:rPr>
                          <w:rFonts w:ascii="Consolas"/>
                          <w:b/>
                          <w:color w:val="C00000"/>
                          <w:sz w:val="20"/>
                        </w:rPr>
                        <w:t>S</w:t>
                      </w:r>
                      <w:r>
                        <w:rPr>
                          <w:rFonts w:ascii="Consolas"/>
                          <w:b/>
                          <w:color w:val="C00000"/>
                          <w:sz w:val="22"/>
                        </w:rPr>
                        <w:t>tudi</w:t>
                      </w:r>
                      <w:r>
                        <w:rPr>
                          <w:rFonts w:ascii="Consolas"/>
                          <w:b/>
                          <w:color w:val="C00000"/>
                          <w:spacing w:val="-6"/>
                          <w:sz w:val="22"/>
                        </w:rPr>
                        <w:t xml:space="preserve"> </w:t>
                      </w:r>
                      <w:r>
                        <w:rPr>
                          <w:rFonts w:ascii="Consolas"/>
                          <w:b/>
                          <w:color w:val="C00000"/>
                          <w:sz w:val="22"/>
                        </w:rPr>
                        <w:t>Kasus</w:t>
                      </w:r>
                      <w:r>
                        <w:rPr>
                          <w:rFonts w:ascii="Consolas"/>
                          <w:b/>
                          <w:color w:val="C00000"/>
                          <w:spacing w:val="-7"/>
                          <w:sz w:val="22"/>
                        </w:rPr>
                        <w:t xml:space="preserve"> </w:t>
                      </w:r>
                      <w:r>
                        <w:rPr>
                          <w:rFonts w:ascii="Consolas"/>
                          <w:b/>
                          <w:color w:val="C00000"/>
                          <w:spacing w:val="-2"/>
                          <w:sz w:val="22"/>
                        </w:rPr>
                        <w:t>PWL.pdf</w:t>
                      </w:r>
                      <w:r>
                        <w:rPr>
                          <w:color w:val="000000"/>
                          <w:spacing w:val="-2"/>
                          <w:sz w:val="22"/>
                        </w:rPr>
                        <w:t>.</w:t>
                      </w:r>
                    </w:p>
                    <w:p w14:paraId="285E3277">
                      <w:pPr>
                        <w:spacing w:before="51"/>
                        <w:ind w:left="6" w:right="6" w:firstLine="0"/>
                        <w:jc w:val="center"/>
                        <w:rPr>
                          <w:b/>
                          <w:color w:val="000000"/>
                          <w:sz w:val="22"/>
                        </w:rPr>
                      </w:pPr>
                      <w:r>
                        <w:rPr>
                          <w:color w:val="000000"/>
                          <w:sz w:val="22"/>
                        </w:rPr>
                        <w:t>Jadi</w:t>
                      </w:r>
                      <w:r>
                        <w:rPr>
                          <w:color w:val="000000"/>
                          <w:spacing w:val="-7"/>
                          <w:sz w:val="22"/>
                        </w:rPr>
                        <w:t xml:space="preserve"> </w:t>
                      </w:r>
                      <w:r>
                        <w:rPr>
                          <w:color w:val="000000"/>
                          <w:sz w:val="22"/>
                        </w:rPr>
                        <w:t>project</w:t>
                      </w:r>
                      <w:r>
                        <w:rPr>
                          <w:color w:val="000000"/>
                          <w:spacing w:val="-2"/>
                          <w:sz w:val="22"/>
                        </w:rPr>
                        <w:t xml:space="preserve"> </w:t>
                      </w:r>
                      <w:r>
                        <w:rPr>
                          <w:color w:val="000000"/>
                          <w:sz w:val="22"/>
                        </w:rPr>
                        <w:t>Laravel</w:t>
                      </w:r>
                      <w:r>
                        <w:rPr>
                          <w:color w:val="000000"/>
                          <w:spacing w:val="-2"/>
                          <w:sz w:val="22"/>
                        </w:rPr>
                        <w:t xml:space="preserve"> </w:t>
                      </w:r>
                      <w:r>
                        <w:rPr>
                          <w:color w:val="000000"/>
                          <w:sz w:val="22"/>
                        </w:rPr>
                        <w:t>10</w:t>
                      </w:r>
                      <w:r>
                        <w:rPr>
                          <w:color w:val="000000"/>
                          <w:spacing w:val="-6"/>
                          <w:sz w:val="22"/>
                        </w:rPr>
                        <w:t xml:space="preserve"> </w:t>
                      </w:r>
                      <w:r>
                        <w:rPr>
                          <w:color w:val="000000"/>
                          <w:sz w:val="22"/>
                        </w:rPr>
                        <w:t>kita</w:t>
                      </w:r>
                      <w:r>
                        <w:rPr>
                          <w:color w:val="000000"/>
                          <w:spacing w:val="-4"/>
                          <w:sz w:val="22"/>
                        </w:rPr>
                        <w:t xml:space="preserve"> </w:t>
                      </w:r>
                      <w:r>
                        <w:rPr>
                          <w:color w:val="000000"/>
                          <w:sz w:val="22"/>
                        </w:rPr>
                        <w:t>masih</w:t>
                      </w:r>
                      <w:r>
                        <w:rPr>
                          <w:color w:val="000000"/>
                          <w:spacing w:val="-6"/>
                          <w:sz w:val="22"/>
                        </w:rPr>
                        <w:t xml:space="preserve"> </w:t>
                      </w:r>
                      <w:r>
                        <w:rPr>
                          <w:color w:val="000000"/>
                          <w:sz w:val="22"/>
                        </w:rPr>
                        <w:t>sama</w:t>
                      </w:r>
                      <w:r>
                        <w:rPr>
                          <w:color w:val="000000"/>
                          <w:spacing w:val="-3"/>
                          <w:sz w:val="22"/>
                        </w:rPr>
                        <w:t xml:space="preserve"> </w:t>
                      </w:r>
                      <w:r>
                        <w:rPr>
                          <w:color w:val="000000"/>
                          <w:sz w:val="22"/>
                        </w:rPr>
                        <w:t>dengan</w:t>
                      </w:r>
                      <w:r>
                        <w:rPr>
                          <w:color w:val="000000"/>
                          <w:spacing w:val="-5"/>
                          <w:sz w:val="22"/>
                        </w:rPr>
                        <w:t xml:space="preserve"> </w:t>
                      </w:r>
                      <w:r>
                        <w:rPr>
                          <w:color w:val="000000"/>
                          <w:sz w:val="22"/>
                        </w:rPr>
                        <w:t>menggunakan</w:t>
                      </w:r>
                      <w:r>
                        <w:rPr>
                          <w:color w:val="000000"/>
                          <w:spacing w:val="-5"/>
                          <w:sz w:val="22"/>
                        </w:rPr>
                        <w:t xml:space="preserve"> </w:t>
                      </w:r>
                      <w:r>
                        <w:rPr>
                          <w:color w:val="000000"/>
                          <w:sz w:val="22"/>
                        </w:rPr>
                        <w:t>repositori</w:t>
                      </w:r>
                      <w:r>
                        <w:rPr>
                          <w:color w:val="000000"/>
                          <w:spacing w:val="2"/>
                          <w:sz w:val="22"/>
                        </w:rPr>
                        <w:t xml:space="preserve"> </w:t>
                      </w:r>
                      <w:r>
                        <w:rPr>
                          <w:b/>
                          <w:color w:val="000000"/>
                          <w:spacing w:val="-2"/>
                          <w:sz w:val="22"/>
                        </w:rPr>
                        <w:t>PWL_POS.</w:t>
                      </w:r>
                    </w:p>
                    <w:p w14:paraId="63084A3F">
                      <w:pPr>
                        <w:pStyle w:val="6"/>
                        <w:spacing w:before="221"/>
                        <w:rPr>
                          <w:b/>
                          <w:color w:val="000000"/>
                          <w:sz w:val="22"/>
                        </w:rPr>
                      </w:pPr>
                    </w:p>
                    <w:p w14:paraId="01CB63F2">
                      <w:pPr>
                        <w:spacing w:before="0" w:line="288" w:lineRule="auto"/>
                        <w:ind w:left="0" w:right="6" w:firstLine="0"/>
                        <w:jc w:val="center"/>
                        <w:rPr>
                          <w:color w:val="000000"/>
                          <w:sz w:val="22"/>
                        </w:rPr>
                      </w:pPr>
                      <w:r>
                        <w:rPr>
                          <w:i/>
                          <w:color w:val="000000"/>
                          <w:sz w:val="22"/>
                        </w:rPr>
                        <w:t>Project</w:t>
                      </w:r>
                      <w:r>
                        <w:rPr>
                          <w:i/>
                          <w:color w:val="000000"/>
                          <w:spacing w:val="-2"/>
                          <w:sz w:val="22"/>
                        </w:rPr>
                        <w:t xml:space="preserve"> </w:t>
                      </w:r>
                      <w:r>
                        <w:rPr>
                          <w:b/>
                          <w:color w:val="000000"/>
                          <w:sz w:val="22"/>
                        </w:rPr>
                        <w:t>PWL_POS</w:t>
                      </w:r>
                      <w:r>
                        <w:rPr>
                          <w:b/>
                          <w:color w:val="000000"/>
                          <w:spacing w:val="-5"/>
                          <w:sz w:val="22"/>
                        </w:rPr>
                        <w:t xml:space="preserve"> </w:t>
                      </w:r>
                      <w:r>
                        <w:rPr>
                          <w:color w:val="000000"/>
                          <w:sz w:val="22"/>
                        </w:rPr>
                        <w:t>akan</w:t>
                      </w:r>
                      <w:r>
                        <w:rPr>
                          <w:color w:val="000000"/>
                          <w:spacing w:val="-6"/>
                          <w:sz w:val="22"/>
                        </w:rPr>
                        <w:t xml:space="preserve"> </w:t>
                      </w:r>
                      <w:r>
                        <w:rPr>
                          <w:color w:val="000000"/>
                          <w:sz w:val="22"/>
                        </w:rPr>
                        <w:t>kita</w:t>
                      </w:r>
                      <w:r>
                        <w:rPr>
                          <w:color w:val="000000"/>
                          <w:spacing w:val="-3"/>
                          <w:sz w:val="22"/>
                        </w:rPr>
                        <w:t xml:space="preserve"> </w:t>
                      </w:r>
                      <w:r>
                        <w:rPr>
                          <w:color w:val="000000"/>
                          <w:sz w:val="22"/>
                        </w:rPr>
                        <w:t>gunakan</w:t>
                      </w:r>
                      <w:r>
                        <w:rPr>
                          <w:color w:val="000000"/>
                          <w:spacing w:val="-6"/>
                          <w:sz w:val="22"/>
                        </w:rPr>
                        <w:t xml:space="preserve"> </w:t>
                      </w:r>
                      <w:r>
                        <w:rPr>
                          <w:color w:val="000000"/>
                          <w:sz w:val="22"/>
                        </w:rPr>
                        <w:t>sampai</w:t>
                      </w:r>
                      <w:r>
                        <w:rPr>
                          <w:color w:val="000000"/>
                          <w:spacing w:val="-2"/>
                          <w:sz w:val="22"/>
                        </w:rPr>
                        <w:t xml:space="preserve"> </w:t>
                      </w:r>
                      <w:r>
                        <w:rPr>
                          <w:color w:val="000000"/>
                          <w:sz w:val="22"/>
                        </w:rPr>
                        <w:t>pertemuan</w:t>
                      </w:r>
                      <w:r>
                        <w:rPr>
                          <w:color w:val="000000"/>
                          <w:spacing w:val="-3"/>
                          <w:sz w:val="22"/>
                        </w:rPr>
                        <w:t xml:space="preserve"> </w:t>
                      </w:r>
                      <w:r>
                        <w:rPr>
                          <w:color w:val="000000"/>
                          <w:sz w:val="22"/>
                        </w:rPr>
                        <w:t>12</w:t>
                      </w:r>
                      <w:r>
                        <w:rPr>
                          <w:color w:val="000000"/>
                          <w:spacing w:val="-3"/>
                          <w:sz w:val="22"/>
                        </w:rPr>
                        <w:t xml:space="preserve"> </w:t>
                      </w:r>
                      <w:r>
                        <w:rPr>
                          <w:color w:val="000000"/>
                          <w:sz w:val="22"/>
                        </w:rPr>
                        <w:t>nanti,</w:t>
                      </w:r>
                      <w:r>
                        <w:rPr>
                          <w:color w:val="000000"/>
                          <w:spacing w:val="-3"/>
                          <w:sz w:val="22"/>
                        </w:rPr>
                        <w:t xml:space="preserve"> </w:t>
                      </w:r>
                      <w:r>
                        <w:rPr>
                          <w:color w:val="000000"/>
                          <w:sz w:val="22"/>
                        </w:rPr>
                        <w:t>sebagai</w:t>
                      </w:r>
                      <w:r>
                        <w:rPr>
                          <w:color w:val="000000"/>
                          <w:spacing w:val="-2"/>
                          <w:sz w:val="22"/>
                        </w:rPr>
                        <w:t xml:space="preserve"> </w:t>
                      </w:r>
                      <w:r>
                        <w:rPr>
                          <w:color w:val="000000"/>
                          <w:sz w:val="22"/>
                        </w:rPr>
                        <w:t>project</w:t>
                      </w:r>
                      <w:r>
                        <w:rPr>
                          <w:color w:val="000000"/>
                          <w:spacing w:val="-5"/>
                          <w:sz w:val="22"/>
                        </w:rPr>
                        <w:t xml:space="preserve"> </w:t>
                      </w:r>
                      <w:r>
                        <w:rPr>
                          <w:color w:val="000000"/>
                          <w:sz w:val="22"/>
                        </w:rPr>
                        <w:t>yang</w:t>
                      </w:r>
                      <w:r>
                        <w:rPr>
                          <w:color w:val="000000"/>
                          <w:spacing w:val="-3"/>
                          <w:sz w:val="22"/>
                        </w:rPr>
                        <w:t xml:space="preserve"> </w:t>
                      </w:r>
                      <w:r>
                        <w:rPr>
                          <w:color w:val="000000"/>
                          <w:sz w:val="22"/>
                        </w:rPr>
                        <w:t>akan</w:t>
                      </w:r>
                      <w:r>
                        <w:rPr>
                          <w:color w:val="000000"/>
                          <w:spacing w:val="-3"/>
                          <w:sz w:val="22"/>
                        </w:rPr>
                        <w:t xml:space="preserve"> </w:t>
                      </w:r>
                      <w:r>
                        <w:rPr>
                          <w:color w:val="000000"/>
                          <w:sz w:val="22"/>
                        </w:rPr>
                        <w:t xml:space="preserve">kita </w:t>
                      </w:r>
                      <w:r>
                        <w:rPr>
                          <w:color w:val="000000"/>
                          <w:spacing w:val="-2"/>
                          <w:sz w:val="22"/>
                        </w:rPr>
                        <w:t>pelajarai</w:t>
                      </w:r>
                    </w:p>
                  </w:txbxContent>
                </v:textbox>
                <w10:wrap type="topAndBottom"/>
              </v:shape>
            </w:pict>
          </mc:Fallback>
        </mc:AlternateContent>
      </w:r>
    </w:p>
    <w:p w14:paraId="7FC6AA06">
      <w:pPr>
        <w:pStyle w:val="6"/>
        <w:spacing w:before="85"/>
      </w:pPr>
    </w:p>
    <w:p w14:paraId="3349A322">
      <w:pPr>
        <w:pStyle w:val="6"/>
        <w:spacing w:line="312" w:lineRule="auto"/>
        <w:ind w:left="143" w:right="569"/>
        <w:jc w:val="both"/>
      </w:pPr>
      <w:r>
        <w:rPr>
          <w:b/>
        </w:rPr>
        <w:t xml:space="preserve">ORM (Object Relation Mapping) </w:t>
      </w:r>
      <w:r>
        <w:t>merupakan teknik yang merubah suatu table menjadi sebuah object yang nantinya mudah untuk digunakan. Object yang dibuat memiliki property yang sama dengan field — field yang ada pada table tersebut. ORM tersebut bertugas sebagai penghubung dan sekaligus mempermudah kita dalam membuat aplikasi yang menggunakan database relasional agar menjadikan tugas kita lebih efisien.</w:t>
      </w:r>
    </w:p>
    <w:p w14:paraId="536A6B43">
      <w:pPr>
        <w:spacing w:before="2"/>
        <w:ind w:left="143" w:right="0" w:firstLine="0"/>
        <w:jc w:val="both"/>
        <w:rPr>
          <w:b/>
          <w:sz w:val="24"/>
        </w:rPr>
      </w:pPr>
      <w:r>
        <w:rPr>
          <w:b/>
          <w:sz w:val="24"/>
        </w:rPr>
        <w:t>Kelebihan</w:t>
      </w:r>
      <w:r>
        <w:rPr>
          <w:b/>
          <w:spacing w:val="-1"/>
          <w:sz w:val="24"/>
        </w:rPr>
        <w:t xml:space="preserve"> </w:t>
      </w:r>
      <w:r>
        <w:rPr>
          <w:b/>
          <w:sz w:val="24"/>
        </w:rPr>
        <w:t>-</w:t>
      </w:r>
      <w:r>
        <w:rPr>
          <w:b/>
          <w:spacing w:val="-2"/>
          <w:sz w:val="24"/>
        </w:rPr>
        <w:t xml:space="preserve"> </w:t>
      </w:r>
      <w:r>
        <w:rPr>
          <w:b/>
          <w:sz w:val="24"/>
        </w:rPr>
        <w:t>Kelebihan</w:t>
      </w:r>
      <w:r>
        <w:rPr>
          <w:b/>
          <w:spacing w:val="-3"/>
          <w:sz w:val="24"/>
        </w:rPr>
        <w:t xml:space="preserve"> </w:t>
      </w:r>
      <w:r>
        <w:rPr>
          <w:b/>
          <w:sz w:val="24"/>
        </w:rPr>
        <w:t>Menggunakan</w:t>
      </w:r>
      <w:r>
        <w:rPr>
          <w:b/>
          <w:spacing w:val="-1"/>
          <w:sz w:val="24"/>
        </w:rPr>
        <w:t xml:space="preserve"> </w:t>
      </w:r>
      <w:r>
        <w:rPr>
          <w:b/>
          <w:spacing w:val="-5"/>
          <w:sz w:val="24"/>
        </w:rPr>
        <w:t>ORM</w:t>
      </w:r>
    </w:p>
    <w:p w14:paraId="59EC0E5B">
      <w:pPr>
        <w:pStyle w:val="8"/>
        <w:numPr>
          <w:ilvl w:val="0"/>
          <w:numId w:val="1"/>
        </w:numPr>
        <w:tabs>
          <w:tab w:val="left" w:pos="863"/>
        </w:tabs>
        <w:spacing w:before="137" w:after="0" w:line="360" w:lineRule="auto"/>
        <w:ind w:left="863" w:right="570" w:hanging="360"/>
        <w:jc w:val="both"/>
        <w:rPr>
          <w:sz w:val="24"/>
        </w:rPr>
      </w:pPr>
      <w:r>
        <w:rPr>
          <w:sz w:val="24"/>
        </w:rPr>
        <w:t>Terdapat banyak fitur seperti transactions, connection pooling, migrations, seeds, streams, dan lain sebagainya.</w:t>
      </w:r>
    </w:p>
    <w:p w14:paraId="1BACC502">
      <w:pPr>
        <w:pStyle w:val="8"/>
        <w:spacing w:after="0" w:line="360" w:lineRule="auto"/>
        <w:jc w:val="both"/>
        <w:rPr>
          <w:sz w:val="24"/>
        </w:rPr>
        <w:sectPr>
          <w:headerReference r:id="rId5" w:type="default"/>
          <w:footerReference r:id="rId6" w:type="default"/>
          <w:type w:val="continuous"/>
          <w:pgSz w:w="11910" w:h="16840"/>
          <w:pgMar w:top="2400" w:right="850" w:bottom="1100" w:left="1275" w:header="884" w:footer="918" w:gutter="0"/>
          <w:pgNumType w:start="1"/>
          <w:cols w:space="720" w:num="1"/>
        </w:sectPr>
      </w:pPr>
    </w:p>
    <w:p w14:paraId="2E322D47">
      <w:pPr>
        <w:pStyle w:val="8"/>
        <w:numPr>
          <w:ilvl w:val="0"/>
          <w:numId w:val="1"/>
        </w:numPr>
        <w:tabs>
          <w:tab w:val="left" w:pos="863"/>
        </w:tabs>
        <w:spacing w:before="275" w:after="0" w:line="360" w:lineRule="auto"/>
        <w:ind w:left="863" w:right="569" w:hanging="360"/>
        <w:jc w:val="left"/>
        <w:rPr>
          <w:sz w:val="24"/>
        </w:rPr>
      </w:pPr>
      <w:r>
        <w:rPr>
          <w:sz w:val="24"/>
        </w:rPr>
        <w:t>perintah</w:t>
      </w:r>
      <w:r>
        <w:rPr>
          <w:spacing w:val="40"/>
          <w:sz w:val="24"/>
        </w:rPr>
        <w:t xml:space="preserve"> </w:t>
      </w:r>
      <w:r>
        <w:rPr>
          <w:sz w:val="24"/>
        </w:rPr>
        <w:t>query</w:t>
      </w:r>
      <w:r>
        <w:rPr>
          <w:spacing w:val="40"/>
          <w:sz w:val="24"/>
        </w:rPr>
        <w:t xml:space="preserve"> </w:t>
      </w:r>
      <w:r>
        <w:rPr>
          <w:sz w:val="24"/>
        </w:rPr>
        <w:t>memiliki</w:t>
      </w:r>
      <w:r>
        <w:rPr>
          <w:spacing w:val="40"/>
          <w:sz w:val="24"/>
        </w:rPr>
        <w:t xml:space="preserve"> </w:t>
      </w:r>
      <w:r>
        <w:rPr>
          <w:sz w:val="24"/>
        </w:rPr>
        <w:t>kinerja</w:t>
      </w:r>
      <w:r>
        <w:rPr>
          <w:spacing w:val="40"/>
          <w:sz w:val="24"/>
        </w:rPr>
        <w:t xml:space="preserve"> </w:t>
      </w:r>
      <w:r>
        <w:rPr>
          <w:sz w:val="24"/>
        </w:rPr>
        <w:t>yang</w:t>
      </w:r>
      <w:r>
        <w:rPr>
          <w:spacing w:val="40"/>
          <w:sz w:val="24"/>
        </w:rPr>
        <w:t xml:space="preserve"> </w:t>
      </w:r>
      <w:r>
        <w:rPr>
          <w:sz w:val="24"/>
        </w:rPr>
        <w:t>lebih</w:t>
      </w:r>
      <w:r>
        <w:rPr>
          <w:spacing w:val="40"/>
          <w:sz w:val="24"/>
        </w:rPr>
        <w:t xml:space="preserve"> </w:t>
      </w:r>
      <w:r>
        <w:rPr>
          <w:sz w:val="24"/>
        </w:rPr>
        <w:t>baik,</w:t>
      </w:r>
      <w:r>
        <w:rPr>
          <w:spacing w:val="40"/>
          <w:sz w:val="24"/>
        </w:rPr>
        <w:t xml:space="preserve"> </w:t>
      </w:r>
      <w:r>
        <w:rPr>
          <w:sz w:val="24"/>
        </w:rPr>
        <w:t>daripada</w:t>
      </w:r>
      <w:r>
        <w:rPr>
          <w:spacing w:val="40"/>
          <w:sz w:val="24"/>
        </w:rPr>
        <w:t xml:space="preserve"> </w:t>
      </w:r>
      <w:r>
        <w:rPr>
          <w:sz w:val="24"/>
        </w:rPr>
        <w:t>kita</w:t>
      </w:r>
      <w:r>
        <w:rPr>
          <w:spacing w:val="40"/>
          <w:sz w:val="24"/>
        </w:rPr>
        <w:t xml:space="preserve"> </w:t>
      </w:r>
      <w:r>
        <w:rPr>
          <w:sz w:val="24"/>
        </w:rPr>
        <w:t>menulisnya</w:t>
      </w:r>
      <w:r>
        <w:rPr>
          <w:spacing w:val="40"/>
          <w:sz w:val="24"/>
        </w:rPr>
        <w:t xml:space="preserve"> </w:t>
      </w:r>
      <w:r>
        <w:rPr>
          <w:sz w:val="24"/>
        </w:rPr>
        <w:t xml:space="preserve">secara </w:t>
      </w:r>
      <w:r>
        <w:rPr>
          <w:spacing w:val="-2"/>
          <w:sz w:val="24"/>
        </w:rPr>
        <w:t>manual.</w:t>
      </w:r>
    </w:p>
    <w:p w14:paraId="16C91913">
      <w:pPr>
        <w:pStyle w:val="8"/>
        <w:numPr>
          <w:ilvl w:val="0"/>
          <w:numId w:val="1"/>
        </w:numPr>
        <w:tabs>
          <w:tab w:val="left" w:pos="863"/>
        </w:tabs>
        <w:spacing w:before="0" w:after="0" w:line="360" w:lineRule="auto"/>
        <w:ind w:left="863" w:right="569" w:hanging="360"/>
        <w:jc w:val="left"/>
        <w:rPr>
          <w:sz w:val="24"/>
        </w:rPr>
      </w:pPr>
      <w:r>
        <w:rPr>
          <w:sz w:val="24"/>
        </w:rPr>
        <w:t>Kita</w:t>
      </w:r>
      <w:r>
        <w:rPr>
          <w:spacing w:val="27"/>
          <w:sz w:val="24"/>
        </w:rPr>
        <w:t xml:space="preserve"> </w:t>
      </w:r>
      <w:r>
        <w:rPr>
          <w:sz w:val="24"/>
        </w:rPr>
        <w:t>menulis</w:t>
      </w:r>
      <w:r>
        <w:rPr>
          <w:spacing w:val="28"/>
          <w:sz w:val="24"/>
        </w:rPr>
        <w:t xml:space="preserve"> </w:t>
      </w:r>
      <w:r>
        <w:rPr>
          <w:sz w:val="24"/>
        </w:rPr>
        <w:t>model</w:t>
      </w:r>
      <w:r>
        <w:rPr>
          <w:spacing w:val="27"/>
          <w:sz w:val="24"/>
        </w:rPr>
        <w:t xml:space="preserve"> </w:t>
      </w:r>
      <w:r>
        <w:rPr>
          <w:sz w:val="24"/>
        </w:rPr>
        <w:t>data</w:t>
      </w:r>
      <w:r>
        <w:rPr>
          <w:spacing w:val="25"/>
          <w:sz w:val="24"/>
        </w:rPr>
        <w:t xml:space="preserve"> </w:t>
      </w:r>
      <w:r>
        <w:rPr>
          <w:sz w:val="24"/>
        </w:rPr>
        <w:t>hanya</w:t>
      </w:r>
      <w:r>
        <w:rPr>
          <w:spacing w:val="27"/>
          <w:sz w:val="24"/>
        </w:rPr>
        <w:t xml:space="preserve"> </w:t>
      </w:r>
      <w:r>
        <w:rPr>
          <w:sz w:val="24"/>
        </w:rPr>
        <w:t>di</w:t>
      </w:r>
      <w:r>
        <w:rPr>
          <w:spacing w:val="28"/>
          <w:sz w:val="24"/>
        </w:rPr>
        <w:t xml:space="preserve"> </w:t>
      </w:r>
      <w:r>
        <w:rPr>
          <w:sz w:val="24"/>
        </w:rPr>
        <w:t>satu</w:t>
      </w:r>
      <w:r>
        <w:rPr>
          <w:spacing w:val="28"/>
          <w:sz w:val="24"/>
        </w:rPr>
        <w:t xml:space="preserve"> </w:t>
      </w:r>
      <w:r>
        <w:rPr>
          <w:sz w:val="24"/>
        </w:rPr>
        <w:t>tempat,</w:t>
      </w:r>
      <w:r>
        <w:rPr>
          <w:spacing w:val="28"/>
          <w:sz w:val="24"/>
        </w:rPr>
        <w:t xml:space="preserve"> </w:t>
      </w:r>
      <w:r>
        <w:rPr>
          <w:sz w:val="24"/>
        </w:rPr>
        <w:t>sehingga</w:t>
      </w:r>
      <w:r>
        <w:rPr>
          <w:spacing w:val="27"/>
          <w:sz w:val="24"/>
        </w:rPr>
        <w:t xml:space="preserve"> </w:t>
      </w:r>
      <w:r>
        <w:rPr>
          <w:sz w:val="24"/>
        </w:rPr>
        <w:t>lebih</w:t>
      </w:r>
      <w:r>
        <w:rPr>
          <w:spacing w:val="27"/>
          <w:sz w:val="24"/>
        </w:rPr>
        <w:t xml:space="preserve"> </w:t>
      </w:r>
      <w:r>
        <w:rPr>
          <w:sz w:val="24"/>
        </w:rPr>
        <w:t>mudah</w:t>
      </w:r>
      <w:r>
        <w:rPr>
          <w:spacing w:val="27"/>
          <w:sz w:val="24"/>
        </w:rPr>
        <w:t xml:space="preserve"> </w:t>
      </w:r>
      <w:r>
        <w:rPr>
          <w:sz w:val="24"/>
        </w:rPr>
        <w:t>untuk</w:t>
      </w:r>
      <w:r>
        <w:rPr>
          <w:spacing w:val="28"/>
          <w:sz w:val="24"/>
        </w:rPr>
        <w:t xml:space="preserve"> </w:t>
      </w:r>
      <w:r>
        <w:rPr>
          <w:sz w:val="24"/>
        </w:rPr>
        <w:t>update, maintain, dan reuse the code.</w:t>
      </w:r>
    </w:p>
    <w:p w14:paraId="2B7D13FE">
      <w:pPr>
        <w:pStyle w:val="8"/>
        <w:numPr>
          <w:ilvl w:val="0"/>
          <w:numId w:val="1"/>
        </w:numPr>
        <w:tabs>
          <w:tab w:val="left" w:pos="862"/>
        </w:tabs>
        <w:spacing w:before="0" w:after="0" w:line="360" w:lineRule="auto"/>
        <w:ind w:left="143" w:right="570" w:firstLine="360"/>
        <w:jc w:val="left"/>
        <w:rPr>
          <w:sz w:val="24"/>
        </w:rPr>
      </w:pPr>
      <w:r>
        <w:rPr>
          <w:sz w:val="24"/>
        </w:rPr>
        <w:t>Memungkinkan kita memanfaatkan OOP (object oriented programming) dengan baik Di</w:t>
      </w:r>
      <w:r>
        <w:rPr>
          <w:spacing w:val="-14"/>
          <w:sz w:val="24"/>
        </w:rPr>
        <w:t xml:space="preserve"> </w:t>
      </w:r>
      <w:r>
        <w:rPr>
          <w:sz w:val="24"/>
        </w:rPr>
        <w:t>Laravel</w:t>
      </w:r>
      <w:r>
        <w:rPr>
          <w:spacing w:val="-14"/>
          <w:sz w:val="24"/>
        </w:rPr>
        <w:t xml:space="preserve"> </w:t>
      </w:r>
      <w:r>
        <w:rPr>
          <w:sz w:val="24"/>
        </w:rPr>
        <w:t>sendiri</w:t>
      </w:r>
      <w:r>
        <w:rPr>
          <w:spacing w:val="-14"/>
          <w:sz w:val="24"/>
        </w:rPr>
        <w:t xml:space="preserve"> </w:t>
      </w:r>
      <w:r>
        <w:rPr>
          <w:sz w:val="24"/>
        </w:rPr>
        <w:t>telah</w:t>
      </w:r>
      <w:r>
        <w:rPr>
          <w:spacing w:val="-14"/>
          <w:sz w:val="24"/>
        </w:rPr>
        <w:t xml:space="preserve"> </w:t>
      </w:r>
      <w:r>
        <w:rPr>
          <w:sz w:val="24"/>
        </w:rPr>
        <w:t>disediakan</w:t>
      </w:r>
      <w:r>
        <w:rPr>
          <w:spacing w:val="-14"/>
          <w:sz w:val="24"/>
        </w:rPr>
        <w:t xml:space="preserve"> </w:t>
      </w:r>
      <w:r>
        <w:rPr>
          <w:sz w:val="24"/>
        </w:rPr>
        <w:t>Eloquent</w:t>
      </w:r>
      <w:r>
        <w:rPr>
          <w:spacing w:val="-14"/>
          <w:sz w:val="24"/>
        </w:rPr>
        <w:t xml:space="preserve"> </w:t>
      </w:r>
      <w:r>
        <w:rPr>
          <w:sz w:val="24"/>
        </w:rPr>
        <w:t>ORM</w:t>
      </w:r>
      <w:r>
        <w:rPr>
          <w:spacing w:val="-14"/>
          <w:sz w:val="24"/>
        </w:rPr>
        <w:t xml:space="preserve"> </w:t>
      </w:r>
      <w:r>
        <w:rPr>
          <w:sz w:val="24"/>
        </w:rPr>
        <w:t>untuk</w:t>
      </w:r>
      <w:r>
        <w:rPr>
          <w:spacing w:val="-14"/>
          <w:sz w:val="24"/>
        </w:rPr>
        <w:t xml:space="preserve"> </w:t>
      </w:r>
      <w:r>
        <w:rPr>
          <w:sz w:val="24"/>
        </w:rPr>
        <w:t>mempermudah</w:t>
      </w:r>
      <w:r>
        <w:rPr>
          <w:spacing w:val="-14"/>
          <w:sz w:val="24"/>
        </w:rPr>
        <w:t xml:space="preserve"> </w:t>
      </w:r>
      <w:r>
        <w:rPr>
          <w:sz w:val="24"/>
        </w:rPr>
        <w:t>kita</w:t>
      </w:r>
      <w:r>
        <w:rPr>
          <w:spacing w:val="-15"/>
          <w:sz w:val="24"/>
        </w:rPr>
        <w:t xml:space="preserve"> </w:t>
      </w:r>
      <w:r>
        <w:rPr>
          <w:sz w:val="24"/>
        </w:rPr>
        <w:t>dalam</w:t>
      </w:r>
      <w:r>
        <w:rPr>
          <w:spacing w:val="-14"/>
          <w:sz w:val="24"/>
        </w:rPr>
        <w:t xml:space="preserve"> </w:t>
      </w:r>
      <w:r>
        <w:rPr>
          <w:sz w:val="24"/>
        </w:rPr>
        <w:t>melakukan berbagai macam query ke database, dan membuat pekerjaan kita menjadi lebih mudah karena tidak perlu menuliskan query sql yang panjang untuk memproses data.</w:t>
      </w:r>
    </w:p>
    <w:p w14:paraId="61DE0E79">
      <w:pPr>
        <w:pStyle w:val="8"/>
        <w:numPr>
          <w:ilvl w:val="0"/>
          <w:numId w:val="2"/>
        </w:numPr>
        <w:tabs>
          <w:tab w:val="left" w:pos="501"/>
        </w:tabs>
        <w:spacing w:before="242" w:after="0" w:line="240" w:lineRule="auto"/>
        <w:ind w:left="501" w:right="0" w:hanging="358"/>
        <w:jc w:val="left"/>
        <w:rPr>
          <w:rFonts w:ascii="Consolas"/>
          <w:b/>
          <w:sz w:val="20"/>
        </w:rPr>
      </w:pPr>
      <w:r>
        <w:rPr>
          <w:b/>
          <w:sz w:val="28"/>
        </w:rPr>
        <w:t>PROPERTI</w:t>
      </w:r>
      <w:r>
        <w:rPr>
          <w:b/>
          <w:spacing w:val="-15"/>
          <w:sz w:val="28"/>
        </w:rPr>
        <w:t xml:space="preserve"> </w:t>
      </w:r>
      <w:r>
        <w:rPr>
          <w:rFonts w:ascii="Consolas"/>
          <w:b/>
          <w:color w:val="0000CC"/>
          <w:sz w:val="20"/>
        </w:rPr>
        <w:t>$fillable</w:t>
      </w:r>
      <w:r>
        <w:rPr>
          <w:rFonts w:ascii="Consolas"/>
          <w:b/>
          <w:color w:val="0000CC"/>
          <w:spacing w:val="-38"/>
          <w:sz w:val="20"/>
        </w:rPr>
        <w:t xml:space="preserve"> </w:t>
      </w:r>
      <w:r>
        <w:rPr>
          <w:b/>
          <w:sz w:val="28"/>
        </w:rPr>
        <w:t>DAN</w:t>
      </w:r>
      <w:r>
        <w:rPr>
          <w:b/>
          <w:spacing w:val="-6"/>
          <w:sz w:val="28"/>
        </w:rPr>
        <w:t xml:space="preserve"> </w:t>
      </w:r>
      <w:r>
        <w:rPr>
          <w:rFonts w:ascii="Consolas"/>
          <w:b/>
          <w:color w:val="0000CC"/>
          <w:spacing w:val="-2"/>
          <w:sz w:val="20"/>
        </w:rPr>
        <w:t>$guarded</w:t>
      </w:r>
    </w:p>
    <w:p w14:paraId="12D15CE1">
      <w:pPr>
        <w:pStyle w:val="8"/>
        <w:numPr>
          <w:ilvl w:val="1"/>
          <w:numId w:val="2"/>
        </w:numPr>
        <w:tabs>
          <w:tab w:val="left" w:pos="503"/>
        </w:tabs>
        <w:spacing w:before="157" w:after="0" w:line="240" w:lineRule="auto"/>
        <w:ind w:left="503" w:right="0" w:hanging="360"/>
        <w:jc w:val="left"/>
        <w:rPr>
          <w:b/>
          <w:sz w:val="24"/>
        </w:rPr>
      </w:pPr>
      <w:r>
        <w:rPr>
          <w:rFonts w:ascii="Consolas"/>
          <w:color w:val="0000CC"/>
          <w:spacing w:val="-2"/>
          <w:sz w:val="20"/>
        </w:rPr>
        <w:t>$fillable</w:t>
      </w:r>
    </w:p>
    <w:p w14:paraId="3B2A9407">
      <w:pPr>
        <w:pStyle w:val="6"/>
        <w:spacing w:before="65" w:line="312" w:lineRule="auto"/>
        <w:ind w:left="503" w:right="562"/>
        <w:jc w:val="both"/>
      </w:pPr>
      <w:r>
        <w:t xml:space="preserve">Variable </w:t>
      </w:r>
      <w:r>
        <w:rPr>
          <w:rFonts w:ascii="Consolas"/>
          <w:color w:val="0000CC"/>
          <w:sz w:val="20"/>
        </w:rPr>
        <w:t>$fillable</w:t>
      </w:r>
      <w:r>
        <w:rPr>
          <w:rFonts w:ascii="Consolas"/>
          <w:color w:val="0000CC"/>
          <w:spacing w:val="-28"/>
          <w:sz w:val="20"/>
        </w:rPr>
        <w:t xml:space="preserve"> </w:t>
      </w:r>
      <w:r>
        <w:t xml:space="preserve">berguna untuk mendaftarkan atribut (nama kolom) yang bisa kita isi ketika melakukan insert atau update ke database. Sebelumnya kita sudah memahami menambahkan record baru ke database. Untuk langkah menambahkan Variable </w:t>
      </w:r>
      <w:r>
        <w:rPr>
          <w:rFonts w:ascii="Consolas"/>
          <w:color w:val="0000CC"/>
          <w:sz w:val="20"/>
        </w:rPr>
        <w:t xml:space="preserve">$fillable </w:t>
      </w:r>
      <w:r>
        <w:t xml:space="preserve">bisa dengan menambahkan </w:t>
      </w:r>
      <w:r>
        <w:rPr>
          <w:i/>
        </w:rPr>
        <w:t xml:space="preserve">script </w:t>
      </w:r>
      <w:r>
        <w:t>seperti di bawah ini pada file model</w:t>
      </w:r>
    </w:p>
    <w:p w14:paraId="1AAD3A4E">
      <w:pPr>
        <w:pStyle w:val="6"/>
        <w:ind w:left="1744"/>
        <w:rPr>
          <w:sz w:val="20"/>
        </w:rPr>
      </w:pPr>
      <w:r>
        <w:rPr>
          <w:sz w:val="20"/>
        </w:rPr>
        <w:drawing>
          <wp:inline distT="0" distB="0" distL="0" distR="0">
            <wp:extent cx="3971925" cy="371475"/>
            <wp:effectExtent l="0" t="0" r="0" b="0"/>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3971974" cy="371475"/>
                    </a:xfrm>
                    <a:prstGeom prst="rect">
                      <a:avLst/>
                    </a:prstGeom>
                  </pic:spPr>
                </pic:pic>
              </a:graphicData>
            </a:graphic>
          </wp:inline>
        </w:drawing>
      </w:r>
    </w:p>
    <w:p w14:paraId="3F5535EF">
      <w:pPr>
        <w:pStyle w:val="6"/>
        <w:spacing w:before="43"/>
      </w:pPr>
    </w:p>
    <w:p w14:paraId="5A4DA432">
      <w:pPr>
        <w:spacing w:before="0"/>
        <w:ind w:left="143" w:right="0" w:firstLine="0"/>
        <w:jc w:val="left"/>
        <w:rPr>
          <w:sz w:val="24"/>
        </w:rPr>
      </w:pPr>
      <w:r>
        <w:rPr>
          <w:b/>
          <w:color w:val="0000FF"/>
          <w:sz w:val="24"/>
        </w:rPr>
        <w:t>Praktikum</w:t>
      </w:r>
      <w:r>
        <w:rPr>
          <w:b/>
          <w:color w:val="0000FF"/>
          <w:spacing w:val="-2"/>
          <w:sz w:val="24"/>
        </w:rPr>
        <w:t xml:space="preserve"> </w:t>
      </w:r>
      <w:r>
        <w:rPr>
          <w:b/>
          <w:color w:val="0000FF"/>
          <w:sz w:val="24"/>
        </w:rPr>
        <w:t>1</w:t>
      </w:r>
      <w:r>
        <w:rPr>
          <w:b/>
          <w:color w:val="0000FF"/>
          <w:spacing w:val="-1"/>
          <w:sz w:val="24"/>
        </w:rPr>
        <w:t xml:space="preserve"> </w:t>
      </w:r>
      <w:r>
        <w:rPr>
          <w:sz w:val="24"/>
        </w:rPr>
        <w:t>-</w:t>
      </w:r>
      <w:r>
        <w:rPr>
          <w:spacing w:val="-1"/>
          <w:sz w:val="24"/>
        </w:rPr>
        <w:t xml:space="preserve"> </w:t>
      </w:r>
      <w:r>
        <w:rPr>
          <w:spacing w:val="-2"/>
          <w:sz w:val="24"/>
        </w:rPr>
        <w:t>$fillable:</w:t>
      </w:r>
    </w:p>
    <w:p w14:paraId="511CF16E">
      <w:pPr>
        <w:pStyle w:val="6"/>
        <w:spacing w:before="11"/>
        <w:rPr>
          <w:sz w:val="6"/>
        </w:rPr>
      </w:pPr>
      <w:r>
        <w:rPr>
          <w:sz w:val="6"/>
        </w:rPr>
        <mc:AlternateContent>
          <mc:Choice Requires="wps">
            <w:drawing>
              <wp:anchor distT="0" distB="0" distL="0" distR="0" simplePos="0" relativeHeight="251665408" behindDoc="1" locked="0" layoutInCell="1" allowOverlap="1">
                <wp:simplePos x="0" y="0"/>
                <wp:positionH relativeFrom="page">
                  <wp:posOffset>882650</wp:posOffset>
                </wp:positionH>
                <wp:positionV relativeFrom="paragraph">
                  <wp:posOffset>66040</wp:posOffset>
                </wp:positionV>
                <wp:extent cx="5796915" cy="18415"/>
                <wp:effectExtent l="0" t="0" r="0" b="0"/>
                <wp:wrapTopAndBottom/>
                <wp:docPr id="9" name="Graphic 9"/>
                <wp:cNvGraphicFramePr/>
                <a:graphic xmlns:a="http://schemas.openxmlformats.org/drawingml/2006/main">
                  <a:graphicData uri="http://schemas.microsoft.com/office/word/2010/wordprocessingShape">
                    <wps:wsp>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noAutofit/>
                      </wps:bodyPr>
                    </wps:wsp>
                  </a:graphicData>
                </a:graphic>
              </wp:anchor>
            </w:drawing>
          </mc:Choice>
          <mc:Fallback>
            <w:pict>
              <v:shape id="Graphic 9" o:spid="_x0000_s1026" o:spt="100" style="position:absolute;left:0pt;margin-left:69.5pt;margin-top:5.2pt;height:1.45pt;width:456.45pt;mso-position-horizontal-relative:page;mso-wrap-distance-bottom:0pt;mso-wrap-distance-top:0pt;z-index:-251651072;mso-width-relative:page;mso-height-relative:page;" fillcolor="#000000" filled="t" stroked="f" coordsize="5796915,18415" o:gfxdata="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3RCgT&#10;1wAAAAoBAAAPAAAAAAAAAAEAIAAAACIAAABkcnMvZG93bnJldi54bWxQSwECFAAUAAAACACHTuJA&#10;K8plEiICAADgBAAADgAAAAAAAAABACAAAAAmAQAAZHJzL2Uyb0RvYy54bWxQSwUGAAAAAAYABgBZ&#10;AQAAugUAAAAA&#10;" path="m5796660,0l0,0,0,18287,5796660,18287,5796660,0xe">
                <v:fill on="t" focussize="0,0"/>
                <v:stroke on="f"/>
                <v:imagedata o:title=""/>
                <o:lock v:ext="edit" aspectratio="f"/>
                <v:textbox inset="0mm,0mm,0mm,0mm"/>
                <w10:wrap type="topAndBottom"/>
              </v:shape>
            </w:pict>
          </mc:Fallback>
        </mc:AlternateContent>
      </w:r>
    </w:p>
    <w:p w14:paraId="445918A6">
      <w:pPr>
        <w:pStyle w:val="8"/>
        <w:numPr>
          <w:ilvl w:val="2"/>
          <w:numId w:val="2"/>
        </w:numPr>
        <w:tabs>
          <w:tab w:val="left" w:pos="851"/>
        </w:tabs>
        <w:spacing w:before="241" w:after="0" w:line="312" w:lineRule="auto"/>
        <w:ind w:left="851" w:right="565" w:hanging="356"/>
        <w:jc w:val="left"/>
        <w:rPr>
          <w:sz w:val="24"/>
        </w:rPr>
      </w:pPr>
      <w:r>
        <w:rPr>
          <w:sz w:val="24"/>
        </w:rPr>
        <w:t>Buka</w:t>
      </w:r>
      <w:r>
        <w:rPr>
          <w:spacing w:val="-15"/>
          <w:sz w:val="24"/>
        </w:rPr>
        <w:t xml:space="preserve"> </w:t>
      </w:r>
      <w:r>
        <w:rPr>
          <w:sz w:val="24"/>
        </w:rPr>
        <w:t>file</w:t>
      </w:r>
      <w:r>
        <w:rPr>
          <w:spacing w:val="-12"/>
          <w:sz w:val="24"/>
        </w:rPr>
        <w:t xml:space="preserve"> </w:t>
      </w:r>
      <w:r>
        <w:rPr>
          <w:sz w:val="24"/>
        </w:rPr>
        <w:t>model</w:t>
      </w:r>
      <w:r>
        <w:rPr>
          <w:spacing w:val="-9"/>
          <w:sz w:val="24"/>
        </w:rPr>
        <w:t xml:space="preserve"> </w:t>
      </w:r>
      <w:r>
        <w:rPr>
          <w:sz w:val="24"/>
        </w:rPr>
        <w:t>dengan</w:t>
      </w:r>
      <w:r>
        <w:rPr>
          <w:spacing w:val="-9"/>
          <w:sz w:val="24"/>
        </w:rPr>
        <w:t xml:space="preserve"> </w:t>
      </w:r>
      <w:r>
        <w:rPr>
          <w:sz w:val="24"/>
        </w:rPr>
        <w:t>nama</w:t>
      </w:r>
      <w:r>
        <w:rPr>
          <w:spacing w:val="-8"/>
          <w:sz w:val="24"/>
        </w:rPr>
        <w:t xml:space="preserve"> </w:t>
      </w:r>
      <w:r>
        <w:rPr>
          <w:rFonts w:ascii="Consolas"/>
          <w:color w:val="0000CC"/>
          <w:sz w:val="20"/>
        </w:rPr>
        <w:t>UserModel.php</w:t>
      </w:r>
      <w:r>
        <w:rPr>
          <w:rFonts w:ascii="Consolas"/>
          <w:color w:val="0000CC"/>
          <w:spacing w:val="-54"/>
          <w:sz w:val="20"/>
        </w:rPr>
        <w:t xml:space="preserve"> </w:t>
      </w:r>
      <w:r>
        <w:rPr>
          <w:sz w:val="24"/>
        </w:rPr>
        <w:t>dan</w:t>
      </w:r>
      <w:r>
        <w:rPr>
          <w:spacing w:val="-12"/>
          <w:sz w:val="24"/>
        </w:rPr>
        <w:t xml:space="preserve"> </w:t>
      </w:r>
      <w:r>
        <w:rPr>
          <w:sz w:val="24"/>
        </w:rPr>
        <w:t>tambahkan</w:t>
      </w:r>
      <w:r>
        <w:rPr>
          <w:spacing w:val="-9"/>
          <w:sz w:val="24"/>
        </w:rPr>
        <w:t xml:space="preserve"> </w:t>
      </w:r>
      <w:r>
        <w:rPr>
          <w:rFonts w:ascii="Consolas"/>
          <w:color w:val="0000CC"/>
          <w:sz w:val="20"/>
        </w:rPr>
        <w:t>$fillable</w:t>
      </w:r>
      <w:r>
        <w:rPr>
          <w:rFonts w:ascii="Consolas"/>
          <w:color w:val="0000CC"/>
          <w:spacing w:val="-54"/>
          <w:sz w:val="20"/>
        </w:rPr>
        <w:t xml:space="preserve"> </w:t>
      </w:r>
      <w:r>
        <w:rPr>
          <w:sz w:val="24"/>
        </w:rPr>
        <w:t>seperti</w:t>
      </w:r>
      <w:r>
        <w:rPr>
          <w:spacing w:val="-9"/>
          <w:sz w:val="24"/>
        </w:rPr>
        <w:t xml:space="preserve"> </w:t>
      </w:r>
      <w:r>
        <w:rPr>
          <w:sz w:val="24"/>
        </w:rPr>
        <w:t>gambar di bawah ini</w:t>
      </w:r>
    </w:p>
    <w:p w14:paraId="4EBC0A1B">
      <w:pPr>
        <w:pStyle w:val="6"/>
        <w:ind w:left="1504"/>
        <w:rPr>
          <w:sz w:val="20"/>
        </w:rPr>
      </w:pPr>
      <w:r>
        <w:rPr>
          <w:sz w:val="20"/>
        </w:rPr>
        <mc:AlternateContent>
          <mc:Choice Requires="wpg">
            <w:drawing>
              <wp:inline distT="0" distB="0" distL="0" distR="0">
                <wp:extent cx="4518660" cy="1891030"/>
                <wp:effectExtent l="0" t="0" r="0" b="3810"/>
                <wp:docPr id="10" name="Group 10"/>
                <wp:cNvGraphicFramePr/>
                <a:graphic xmlns:a="http://schemas.openxmlformats.org/drawingml/2006/main">
                  <a:graphicData uri="http://schemas.microsoft.com/office/word/2010/wordprocessingGroup">
                    <wpg:wgp>
                      <wpg:cNvGrpSpPr/>
                      <wpg:grpSpPr>
                        <a:xfrm>
                          <a:off x="0" y="0"/>
                          <a:ext cx="4518660" cy="1891664"/>
                          <a:chOff x="0" y="0"/>
                          <a:chExt cx="4518660" cy="1891664"/>
                        </a:xfrm>
                      </wpg:grpSpPr>
                      <pic:pic xmlns:pic="http://schemas.openxmlformats.org/drawingml/2006/picture">
                        <pic:nvPicPr>
                          <pic:cNvPr id="11" name="Image 11"/>
                          <pic:cNvPicPr/>
                        </pic:nvPicPr>
                        <pic:blipFill>
                          <a:blip r:embed="rId9" cstate="print"/>
                          <a:stretch>
                            <a:fillRect/>
                          </a:stretch>
                        </pic:blipFill>
                        <pic:spPr>
                          <a:xfrm>
                            <a:off x="0" y="0"/>
                            <a:ext cx="4518659" cy="1891665"/>
                          </a:xfrm>
                          <a:prstGeom prst="rect">
                            <a:avLst/>
                          </a:prstGeom>
                        </pic:spPr>
                      </pic:pic>
                      <wps:wsp>
                        <wps:cNvPr id="12" name="Graphic 12"/>
                        <wps:cNvSpPr/>
                        <wps:spPr>
                          <a:xfrm>
                            <a:off x="316611" y="1485519"/>
                            <a:ext cx="4119879" cy="180340"/>
                          </a:xfrm>
                          <a:custGeom>
                            <a:avLst/>
                            <a:gdLst/>
                            <a:ahLst/>
                            <a:cxnLst/>
                            <a:rect l="l" t="t" r="r" b="b"/>
                            <a:pathLst>
                              <a:path w="4119879" h="180340">
                                <a:moveTo>
                                  <a:pt x="0" y="180339"/>
                                </a:moveTo>
                                <a:lnTo>
                                  <a:pt x="4119879" y="180339"/>
                                </a:lnTo>
                                <a:lnTo>
                                  <a:pt x="4119879" y="0"/>
                                </a:lnTo>
                                <a:lnTo>
                                  <a:pt x="0" y="0"/>
                                </a:lnTo>
                                <a:lnTo>
                                  <a:pt x="0" y="180339"/>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48.9pt;width:355.8pt;" coordsize="4518660,1891664" o:gfxdata="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ZAQAA//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">
                <o:lock v:ext="edit" aspectratio="f"/>
                <v:shape id="Image 11" o:spid="_x0000_s1026" o:spt="75" type="#_x0000_t75" style="position:absolute;left:0;top:0;height:1891665;width:4518659;" filled="f" o:preferrelative="t" stroked="f" coordsize="21600,21600" o:gfxdata="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RRymugAAANsA&#10;AAAPAAAAAAAAAAEAIAAAACIAAABkcnMvZG93bnJldi54bWxQSwECFAAUAAAACACHTuJAMy8FnjsA&#10;AAA5AAAAEAAAAAAAAAABACAAAAAJAQAAZHJzL3NoYXBleG1sLnhtbFBLBQYAAAAABgAGAFsBAACz&#10;AwAAAAA=&#10;">
                  <v:fill on="f" focussize="0,0"/>
                  <v:stroke on="f"/>
                  <v:imagedata r:id="rId9" o:title=""/>
                  <o:lock v:ext="edit" aspectratio="f"/>
                </v:shape>
                <v:shape id="Graphic 12" o:spid="_x0000_s1026" o:spt="100" style="position:absolute;left:316611;top:1485519;height:180340;width:4119879;" filled="f" stroked="t" coordsize="4119879,180340" o:gfxdata="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41HXugAAANsA&#10;AAAPAAAAAAAAAAEAIAAAACIAAABkcnMvZG93bnJldi54bWxQSwECFAAUAAAACACHTuJAMy8FnjsA&#10;AAA5AAAAEAAAAAAAAAABACAAAAAJAQAAZHJzL3NoYXBleG1sLnhtbFBLBQYAAAAABgAGAFsBAACz&#10;AwAAAAA=&#10;" path="m0,180339l4119879,180339,4119879,0,0,0,0,180339xe">
                  <v:fill on="f" focussize="0,0"/>
                  <v:stroke weight="1pt" color="#FF0000" joinstyle="round"/>
                  <v:imagedata o:title=""/>
                  <o:lock v:ext="edit" aspectratio="f"/>
                  <v:textbox inset="0mm,0mm,0mm,0mm"/>
                </v:shape>
                <w10:wrap type="none"/>
                <w10:anchorlock/>
              </v:group>
            </w:pict>
          </mc:Fallback>
        </mc:AlternateContent>
      </w:r>
    </w:p>
    <w:p w14:paraId="1F9C4120">
      <w:pPr>
        <w:pStyle w:val="8"/>
        <w:numPr>
          <w:ilvl w:val="2"/>
          <w:numId w:val="2"/>
        </w:numPr>
        <w:tabs>
          <w:tab w:val="left" w:pos="851"/>
        </w:tabs>
        <w:spacing w:before="63" w:after="0" w:line="312" w:lineRule="auto"/>
        <w:ind w:left="851" w:right="562" w:hanging="356"/>
        <w:jc w:val="left"/>
        <w:rPr>
          <w:sz w:val="24"/>
        </w:rPr>
      </w:pPr>
      <w:r>
        <w:rPr>
          <w:sz w:val="24"/>
        </w:rPr>
        <w:t>Buka</w:t>
      </w:r>
      <w:r>
        <w:rPr>
          <w:spacing w:val="80"/>
          <w:sz w:val="24"/>
        </w:rPr>
        <w:t xml:space="preserve"> </w:t>
      </w:r>
      <w:r>
        <w:rPr>
          <w:sz w:val="24"/>
        </w:rPr>
        <w:t>file</w:t>
      </w:r>
      <w:r>
        <w:rPr>
          <w:spacing w:val="80"/>
          <w:sz w:val="24"/>
        </w:rPr>
        <w:t xml:space="preserve"> </w:t>
      </w:r>
      <w:r>
        <w:rPr>
          <w:sz w:val="24"/>
        </w:rPr>
        <w:t>controller</w:t>
      </w:r>
      <w:r>
        <w:rPr>
          <w:spacing w:val="80"/>
          <w:sz w:val="24"/>
        </w:rPr>
        <w:t xml:space="preserve"> </w:t>
      </w:r>
      <w:r>
        <w:rPr>
          <w:sz w:val="24"/>
        </w:rPr>
        <w:t>dengan</w:t>
      </w:r>
      <w:r>
        <w:rPr>
          <w:spacing w:val="80"/>
          <w:sz w:val="24"/>
        </w:rPr>
        <w:t xml:space="preserve"> </w:t>
      </w:r>
      <w:r>
        <w:rPr>
          <w:sz w:val="24"/>
        </w:rPr>
        <w:t>nama</w:t>
      </w:r>
      <w:r>
        <w:rPr>
          <w:spacing w:val="80"/>
          <w:sz w:val="24"/>
        </w:rPr>
        <w:t xml:space="preserve"> </w:t>
      </w:r>
      <w:r>
        <w:rPr>
          <w:rFonts w:ascii="Consolas"/>
          <w:color w:val="0000CC"/>
          <w:sz w:val="20"/>
        </w:rPr>
        <w:t>UserController.php</w:t>
      </w:r>
      <w:r>
        <w:rPr>
          <w:rFonts w:ascii="Consolas"/>
          <w:color w:val="0000CC"/>
          <w:spacing w:val="40"/>
          <w:sz w:val="20"/>
        </w:rPr>
        <w:t xml:space="preserve"> </w:t>
      </w:r>
      <w:r>
        <w:rPr>
          <w:sz w:val="24"/>
        </w:rPr>
        <w:t>dan</w:t>
      </w:r>
      <w:r>
        <w:rPr>
          <w:spacing w:val="80"/>
          <w:sz w:val="24"/>
        </w:rPr>
        <w:t xml:space="preserve"> </w:t>
      </w:r>
      <w:r>
        <w:rPr>
          <w:sz w:val="24"/>
        </w:rPr>
        <w:t>ubah</w:t>
      </w:r>
      <w:r>
        <w:rPr>
          <w:spacing w:val="80"/>
          <w:sz w:val="24"/>
        </w:rPr>
        <w:t xml:space="preserve"> </w:t>
      </w:r>
      <w:r>
        <w:rPr>
          <w:i/>
          <w:sz w:val="24"/>
        </w:rPr>
        <w:t>script</w:t>
      </w:r>
      <w:r>
        <w:rPr>
          <w:i/>
          <w:spacing w:val="80"/>
          <w:sz w:val="24"/>
        </w:rPr>
        <w:t xml:space="preserve"> </w:t>
      </w:r>
      <w:r>
        <w:rPr>
          <w:sz w:val="24"/>
        </w:rPr>
        <w:t>untuk menambahkan data baru seperti gambar di bawah ini</w:t>
      </w:r>
    </w:p>
    <w:p w14:paraId="2E11DEEE">
      <w:pPr>
        <w:pStyle w:val="8"/>
        <w:spacing w:after="0" w:line="312" w:lineRule="auto"/>
        <w:jc w:val="left"/>
        <w:rPr>
          <w:sz w:val="24"/>
        </w:rPr>
        <w:sectPr>
          <w:pgSz w:w="11910" w:h="16840"/>
          <w:pgMar w:top="2400" w:right="850" w:bottom="1100" w:left="1275" w:header="884" w:footer="918" w:gutter="0"/>
          <w:cols w:space="720" w:num="1"/>
        </w:sectPr>
      </w:pPr>
    </w:p>
    <w:p w14:paraId="52152DB7">
      <w:pPr>
        <w:pStyle w:val="6"/>
        <w:spacing w:before="45"/>
        <w:rPr>
          <w:sz w:val="20"/>
        </w:rPr>
      </w:pPr>
    </w:p>
    <w:p w14:paraId="09524805">
      <w:pPr>
        <w:pStyle w:val="6"/>
        <w:ind w:left="2163"/>
        <w:rPr>
          <w:sz w:val="20"/>
        </w:rPr>
      </w:pPr>
      <w:r>
        <w:rPr>
          <w:sz w:val="20"/>
        </w:rPr>
        <mc:AlternateContent>
          <mc:Choice Requires="wpg">
            <w:drawing>
              <wp:inline distT="0" distB="0" distL="0" distR="0">
                <wp:extent cx="3682365" cy="3627120"/>
                <wp:effectExtent l="0" t="0" r="0" b="1904"/>
                <wp:docPr id="13" name="Group 13"/>
                <wp:cNvGraphicFramePr/>
                <a:graphic xmlns:a="http://schemas.openxmlformats.org/drawingml/2006/main">
                  <a:graphicData uri="http://schemas.microsoft.com/office/word/2010/wordprocessingGroup">
                    <wpg:wgp>
                      <wpg:cNvGrpSpPr/>
                      <wpg:grpSpPr>
                        <a:xfrm>
                          <a:off x="0" y="0"/>
                          <a:ext cx="3682365" cy="3627120"/>
                          <a:chOff x="0" y="0"/>
                          <a:chExt cx="3682365" cy="3627120"/>
                        </a:xfrm>
                      </wpg:grpSpPr>
                      <pic:pic xmlns:pic="http://schemas.openxmlformats.org/drawingml/2006/picture">
                        <pic:nvPicPr>
                          <pic:cNvPr id="14" name="Image 14"/>
                          <pic:cNvPicPr/>
                        </pic:nvPicPr>
                        <pic:blipFill>
                          <a:blip r:embed="rId10" cstate="print"/>
                          <a:stretch>
                            <a:fillRect/>
                          </a:stretch>
                        </pic:blipFill>
                        <pic:spPr>
                          <a:xfrm>
                            <a:off x="0" y="0"/>
                            <a:ext cx="3682238" cy="3626611"/>
                          </a:xfrm>
                          <a:prstGeom prst="rect">
                            <a:avLst/>
                          </a:prstGeom>
                        </pic:spPr>
                      </pic:pic>
                      <wps:wsp>
                        <wps:cNvPr id="15" name="Graphic 15"/>
                        <wps:cNvSpPr/>
                        <wps:spPr>
                          <a:xfrm>
                            <a:off x="812800" y="1764792"/>
                            <a:ext cx="2580640" cy="1079500"/>
                          </a:xfrm>
                          <a:custGeom>
                            <a:avLst/>
                            <a:gdLst/>
                            <a:ahLst/>
                            <a:cxnLst/>
                            <a:rect l="l" t="t" r="r" b="b"/>
                            <a:pathLst>
                              <a:path w="2580640" h="1079500">
                                <a:moveTo>
                                  <a:pt x="0" y="1079499"/>
                                </a:moveTo>
                                <a:lnTo>
                                  <a:pt x="2580640" y="1079499"/>
                                </a:lnTo>
                                <a:lnTo>
                                  <a:pt x="2580640" y="0"/>
                                </a:lnTo>
                                <a:lnTo>
                                  <a:pt x="0" y="0"/>
                                </a:lnTo>
                                <a:lnTo>
                                  <a:pt x="0" y="1079499"/>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285.6pt;width:289.95pt;" coordsize="3682365,3627120" o:gfxdata="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">
                <o:lock v:ext="edit" aspectratio="f"/>
                <v:shape id="Image 14" o:spid="_x0000_s1026" o:spt="75" type="#_x0000_t75" style="position:absolute;left:0;top:0;height:3626611;width:3682238;" filled="f" o:preferrelative="t" stroked="f" coordsize="21600,21600" o:gfxdata="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nXmTK8AAAA&#10;2wAAAA8AAAAAAAAAAQAgAAAAIgAAAGRycy9kb3ducmV2LnhtbFBLAQIUABQAAAAIAIdO4kAzLwWe&#10;OwAAADkAAAAQAAAAAAAAAAEAIAAAAAsBAABkcnMvc2hhcGV4bWwueG1sUEsFBgAAAAAGAAYAWwEA&#10;ALUDAAAAAA==&#10;">
                  <v:fill on="f" focussize="0,0"/>
                  <v:stroke on="f"/>
                  <v:imagedata r:id="rId10" o:title=""/>
                  <o:lock v:ext="edit" aspectratio="f"/>
                </v:shape>
                <v:shape id="Graphic 15" o:spid="_x0000_s1026" o:spt="100" style="position:absolute;left:812800;top:1764792;height:1079500;width:2580640;" filled="f" stroked="t" coordsize="2580640,1079500" o:gfxdata="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mpeGvQAA&#10;ANsAAAAPAAAAAAAAAAEAIAAAACIAAABkcnMvZG93bnJldi54bWxQSwECFAAUAAAACACHTuJAMy8F&#10;njsAAAA5AAAAEAAAAAAAAAABACAAAAAMAQAAZHJzL3NoYXBleG1sLnhtbFBLBQYAAAAABgAGAFsB&#10;AAC2AwAAAAA=&#10;" path="m0,1079499l2580640,1079499,2580640,0,0,0,0,1079499xe">
                  <v:fill on="f" focussize="0,0"/>
                  <v:stroke weight="1pt" color="#FF0000" joinstyle="round"/>
                  <v:imagedata o:title=""/>
                  <o:lock v:ext="edit" aspectratio="f"/>
                  <v:textbox inset="0mm,0mm,0mm,0mm"/>
                </v:shape>
                <w10:wrap type="none"/>
                <w10:anchorlock/>
              </v:group>
            </w:pict>
          </mc:Fallback>
        </mc:AlternateContent>
      </w:r>
    </w:p>
    <w:p w14:paraId="3D7D77D1">
      <w:pPr>
        <w:pStyle w:val="8"/>
        <w:numPr>
          <w:ilvl w:val="2"/>
          <w:numId w:val="2"/>
        </w:numPr>
        <w:tabs>
          <w:tab w:val="left" w:pos="863"/>
        </w:tabs>
        <w:spacing w:before="63" w:after="0" w:line="314" w:lineRule="auto"/>
        <w:ind w:left="863" w:right="573" w:hanging="360"/>
        <w:jc w:val="left"/>
        <w:rPr>
          <w:sz w:val="24"/>
        </w:rPr>
      </w:pPr>
      <w:r>
        <w:rPr>
          <w:sz w:val="24"/>
        </w:rPr>
        <w:t>Simpan kode program Langkah 1 dan 2, dan jalankan perintah web server. Kemudian jalankan</w:t>
      </w:r>
      <w:r>
        <w:rPr>
          <w:spacing w:val="-7"/>
          <w:sz w:val="24"/>
        </w:rPr>
        <w:t xml:space="preserve"> </w:t>
      </w:r>
      <w:r>
        <w:rPr>
          <w:sz w:val="24"/>
        </w:rPr>
        <w:t>link</w:t>
      </w:r>
      <w:r>
        <w:rPr>
          <w:spacing w:val="-4"/>
          <w:sz w:val="24"/>
        </w:rPr>
        <w:t xml:space="preserve"> </w:t>
      </w:r>
      <w:r>
        <w:rPr>
          <w:rFonts w:ascii="Consolas"/>
          <w:color w:val="0000CC"/>
          <w:sz w:val="20"/>
        </w:rPr>
        <w:t>localhostPWL_POS/public/user</w:t>
      </w:r>
      <w:r>
        <w:rPr>
          <w:rFonts w:ascii="Consolas"/>
          <w:color w:val="0000CC"/>
          <w:spacing w:val="-49"/>
          <w:sz w:val="20"/>
        </w:rPr>
        <w:t xml:space="preserve"> </w:t>
      </w:r>
      <w:r>
        <w:rPr>
          <w:sz w:val="24"/>
        </w:rPr>
        <w:t>pada</w:t>
      </w:r>
      <w:r>
        <w:rPr>
          <w:spacing w:val="-5"/>
          <w:sz w:val="24"/>
        </w:rPr>
        <w:t xml:space="preserve"> </w:t>
      </w:r>
      <w:r>
        <w:rPr>
          <w:i/>
          <w:sz w:val="24"/>
        </w:rPr>
        <w:t>browser</w:t>
      </w:r>
      <w:r>
        <w:rPr>
          <w:i/>
          <w:spacing w:val="-4"/>
          <w:sz w:val="24"/>
        </w:rPr>
        <w:t xml:space="preserve"> </w:t>
      </w:r>
      <w:r>
        <w:rPr>
          <w:sz w:val="24"/>
        </w:rPr>
        <w:t>dan</w:t>
      </w:r>
      <w:r>
        <w:rPr>
          <w:spacing w:val="-4"/>
          <w:sz w:val="24"/>
        </w:rPr>
        <w:t xml:space="preserve"> </w:t>
      </w:r>
      <w:r>
        <w:rPr>
          <w:sz w:val="24"/>
        </w:rPr>
        <w:t>amati</w:t>
      </w:r>
      <w:r>
        <w:rPr>
          <w:spacing w:val="-4"/>
          <w:sz w:val="24"/>
        </w:rPr>
        <w:t xml:space="preserve"> </w:t>
      </w:r>
      <w:r>
        <w:rPr>
          <w:sz w:val="24"/>
        </w:rPr>
        <w:t>apa</w:t>
      </w:r>
      <w:r>
        <w:rPr>
          <w:spacing w:val="-3"/>
          <w:sz w:val="24"/>
        </w:rPr>
        <w:t xml:space="preserve"> </w:t>
      </w:r>
      <w:r>
        <w:rPr>
          <w:sz w:val="24"/>
        </w:rPr>
        <w:t>yang</w:t>
      </w:r>
      <w:r>
        <w:rPr>
          <w:spacing w:val="-4"/>
          <w:sz w:val="24"/>
        </w:rPr>
        <w:t xml:space="preserve"> </w:t>
      </w:r>
      <w:r>
        <w:rPr>
          <w:sz w:val="24"/>
        </w:rPr>
        <w:t>terjadi</w:t>
      </w:r>
    </w:p>
    <w:p w14:paraId="3D9D2F48">
      <w:pPr>
        <w:pStyle w:val="8"/>
        <w:numPr>
          <w:numId w:val="0"/>
        </w:numPr>
        <w:tabs>
          <w:tab w:val="left" w:pos="863"/>
        </w:tabs>
        <w:spacing w:before="63" w:after="0" w:line="314" w:lineRule="auto"/>
        <w:ind w:left="503" w:leftChars="0" w:right="573" w:rightChars="0"/>
        <w:jc w:val="left"/>
        <w:rPr>
          <w:sz w:val="24"/>
        </w:rPr>
      </w:pPr>
      <w:r>
        <w:drawing>
          <wp:inline distT="0" distB="0" distL="114300" distR="114300">
            <wp:extent cx="6210935" cy="2892425"/>
            <wp:effectExtent l="19050" t="19050" r="33655" b="29845"/>
            <wp:docPr id="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2"/>
                    <pic:cNvPicPr>
                      <a:picLocks noChangeAspect="1"/>
                    </pic:cNvPicPr>
                  </pic:nvPicPr>
                  <pic:blipFill>
                    <a:blip r:embed="rId11"/>
                    <a:stretch>
                      <a:fillRect/>
                    </a:stretch>
                  </pic:blipFill>
                  <pic:spPr>
                    <a:xfrm>
                      <a:off x="0" y="0"/>
                      <a:ext cx="6210935" cy="2892425"/>
                    </a:xfrm>
                    <a:prstGeom prst="rect">
                      <a:avLst/>
                    </a:prstGeom>
                    <a:noFill/>
                    <a:ln w="19050">
                      <a:solidFill>
                        <a:srgbClr val="FF0000"/>
                      </a:solidFill>
                    </a:ln>
                  </pic:spPr>
                </pic:pic>
              </a:graphicData>
            </a:graphic>
          </wp:inline>
        </w:drawing>
      </w:r>
    </w:p>
    <w:p w14:paraId="1C314ADD">
      <w:pPr>
        <w:pStyle w:val="8"/>
        <w:numPr>
          <w:ilvl w:val="2"/>
          <w:numId w:val="2"/>
        </w:numPr>
        <w:tabs>
          <w:tab w:val="left" w:pos="862"/>
        </w:tabs>
        <w:spacing w:before="0" w:after="0" w:line="271" w:lineRule="exact"/>
        <w:ind w:left="862" w:right="0" w:hanging="359"/>
        <w:jc w:val="left"/>
        <w:rPr>
          <w:sz w:val="24"/>
        </w:rPr>
      </w:pPr>
      <w:r>
        <w:rPr>
          <w:sz w:val="24"/>
        </w:rPr>
        <w:t>Ubah</w:t>
      </w:r>
      <w:r>
        <w:rPr>
          <w:spacing w:val="74"/>
          <w:sz w:val="24"/>
        </w:rPr>
        <w:t xml:space="preserve"> </w:t>
      </w:r>
      <w:r>
        <w:rPr>
          <w:sz w:val="24"/>
        </w:rPr>
        <w:t>file</w:t>
      </w:r>
      <w:r>
        <w:rPr>
          <w:spacing w:val="73"/>
          <w:sz w:val="24"/>
        </w:rPr>
        <w:t xml:space="preserve"> </w:t>
      </w:r>
      <w:r>
        <w:rPr>
          <w:sz w:val="24"/>
        </w:rPr>
        <w:t>model</w:t>
      </w:r>
      <w:r>
        <w:rPr>
          <w:spacing w:val="76"/>
          <w:sz w:val="24"/>
        </w:rPr>
        <w:t xml:space="preserve"> </w:t>
      </w:r>
      <w:r>
        <w:rPr>
          <w:rFonts w:ascii="Consolas"/>
          <w:color w:val="0000CC"/>
          <w:sz w:val="20"/>
        </w:rPr>
        <w:t>UserModel.php</w:t>
      </w:r>
      <w:r>
        <w:rPr>
          <w:rFonts w:ascii="Consolas"/>
          <w:color w:val="0000CC"/>
          <w:spacing w:val="25"/>
          <w:sz w:val="20"/>
        </w:rPr>
        <w:t xml:space="preserve"> </w:t>
      </w:r>
      <w:r>
        <w:rPr>
          <w:sz w:val="24"/>
        </w:rPr>
        <w:t>seperti</w:t>
      </w:r>
      <w:r>
        <w:rPr>
          <w:spacing w:val="74"/>
          <w:sz w:val="24"/>
        </w:rPr>
        <w:t xml:space="preserve"> </w:t>
      </w:r>
      <w:r>
        <w:rPr>
          <w:sz w:val="24"/>
        </w:rPr>
        <w:t>pada</w:t>
      </w:r>
      <w:r>
        <w:rPr>
          <w:spacing w:val="73"/>
          <w:sz w:val="24"/>
        </w:rPr>
        <w:t xml:space="preserve"> </w:t>
      </w:r>
      <w:r>
        <w:rPr>
          <w:sz w:val="24"/>
        </w:rPr>
        <w:t>gambar</w:t>
      </w:r>
      <w:r>
        <w:rPr>
          <w:spacing w:val="74"/>
          <w:sz w:val="24"/>
        </w:rPr>
        <w:t xml:space="preserve"> </w:t>
      </w:r>
      <w:r>
        <w:rPr>
          <w:sz w:val="24"/>
        </w:rPr>
        <w:t>di</w:t>
      </w:r>
      <w:r>
        <w:rPr>
          <w:spacing w:val="75"/>
          <w:sz w:val="24"/>
        </w:rPr>
        <w:t xml:space="preserve"> </w:t>
      </w:r>
      <w:r>
        <w:rPr>
          <w:sz w:val="24"/>
        </w:rPr>
        <w:t>bawah</w:t>
      </w:r>
      <w:r>
        <w:rPr>
          <w:spacing w:val="74"/>
          <w:sz w:val="24"/>
        </w:rPr>
        <w:t xml:space="preserve"> </w:t>
      </w:r>
      <w:r>
        <w:rPr>
          <w:sz w:val="24"/>
        </w:rPr>
        <w:t>ini</w:t>
      </w:r>
      <w:r>
        <w:rPr>
          <w:spacing w:val="75"/>
          <w:sz w:val="24"/>
        </w:rPr>
        <w:t xml:space="preserve"> </w:t>
      </w:r>
      <w:r>
        <w:rPr>
          <w:sz w:val="24"/>
        </w:rPr>
        <w:t>pada</w:t>
      </w:r>
      <w:r>
        <w:rPr>
          <w:spacing w:val="73"/>
          <w:sz w:val="24"/>
        </w:rPr>
        <w:t xml:space="preserve"> </w:t>
      </w:r>
      <w:r>
        <w:rPr>
          <w:spacing w:val="-2"/>
          <w:sz w:val="24"/>
        </w:rPr>
        <w:t>bagian</w:t>
      </w:r>
    </w:p>
    <w:p w14:paraId="715D60B7">
      <w:pPr>
        <w:spacing w:before="86"/>
        <w:ind w:left="863" w:right="0" w:firstLine="0"/>
        <w:jc w:val="left"/>
        <w:rPr>
          <w:rFonts w:ascii="Consolas"/>
          <w:sz w:val="20"/>
        </w:rPr>
      </w:pPr>
      <w:r>
        <w:rPr>
          <w:rFonts w:ascii="Consolas"/>
          <w:color w:val="0000CC"/>
          <w:spacing w:val="-2"/>
          <w:sz w:val="20"/>
        </w:rPr>
        <w:t>$fillable</w:t>
      </w:r>
    </w:p>
    <w:p w14:paraId="120EF7E9">
      <w:pPr>
        <w:pStyle w:val="6"/>
        <w:spacing w:before="8"/>
        <w:rPr>
          <w:rFonts w:ascii="Consolas"/>
          <w:sz w:val="3"/>
        </w:rPr>
      </w:pPr>
      <w:r>
        <w:rPr>
          <w:rFonts w:ascii="Consolas"/>
          <w:sz w:val="3"/>
        </w:rPr>
        <w:drawing>
          <wp:anchor distT="0" distB="0" distL="0" distR="0" simplePos="0" relativeHeight="251666432" behindDoc="1" locked="0" layoutInCell="1" allowOverlap="1">
            <wp:simplePos x="0" y="0"/>
            <wp:positionH relativeFrom="page">
              <wp:posOffset>2114550</wp:posOffset>
            </wp:positionH>
            <wp:positionV relativeFrom="paragraph">
              <wp:posOffset>42545</wp:posOffset>
            </wp:positionV>
            <wp:extent cx="3803650" cy="267970"/>
            <wp:effectExtent l="0" t="0" r="0"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2" cstate="print"/>
                    <a:stretch>
                      <a:fillRect/>
                    </a:stretch>
                  </pic:blipFill>
                  <pic:spPr>
                    <a:xfrm>
                      <a:off x="0" y="0"/>
                      <a:ext cx="3803523" cy="268033"/>
                    </a:xfrm>
                    <a:prstGeom prst="rect">
                      <a:avLst/>
                    </a:prstGeom>
                  </pic:spPr>
                </pic:pic>
              </a:graphicData>
            </a:graphic>
          </wp:anchor>
        </w:drawing>
      </w:r>
    </w:p>
    <w:p w14:paraId="772AA6B4">
      <w:pPr>
        <w:pStyle w:val="8"/>
        <w:numPr>
          <w:ilvl w:val="2"/>
          <w:numId w:val="2"/>
        </w:numPr>
        <w:tabs>
          <w:tab w:val="left" w:pos="863"/>
        </w:tabs>
        <w:spacing w:before="81" w:after="0" w:line="312" w:lineRule="auto"/>
        <w:ind w:left="863" w:right="568" w:hanging="360"/>
        <w:jc w:val="left"/>
        <w:rPr>
          <w:i/>
          <w:sz w:val="24"/>
        </w:rPr>
      </w:pPr>
      <w:r>
        <w:rPr>
          <w:sz w:val="24"/>
        </w:rPr>
        <w:t>Ubah</w:t>
      </w:r>
      <w:r>
        <w:rPr>
          <w:spacing w:val="-5"/>
          <w:sz w:val="24"/>
        </w:rPr>
        <w:t xml:space="preserve"> </w:t>
      </w:r>
      <w:r>
        <w:rPr>
          <w:sz w:val="24"/>
        </w:rPr>
        <w:t>kembali</w:t>
      </w:r>
      <w:r>
        <w:rPr>
          <w:spacing w:val="-2"/>
          <w:sz w:val="24"/>
        </w:rPr>
        <w:t xml:space="preserve"> </w:t>
      </w:r>
      <w:r>
        <w:rPr>
          <w:sz w:val="24"/>
        </w:rPr>
        <w:t>file</w:t>
      </w:r>
      <w:r>
        <w:rPr>
          <w:spacing w:val="-1"/>
          <w:sz w:val="24"/>
        </w:rPr>
        <w:t xml:space="preserve"> </w:t>
      </w:r>
      <w:r>
        <w:rPr>
          <w:sz w:val="24"/>
        </w:rPr>
        <w:t>controller</w:t>
      </w:r>
      <w:r>
        <w:rPr>
          <w:spacing w:val="-1"/>
          <w:sz w:val="24"/>
        </w:rPr>
        <w:t xml:space="preserve"> </w:t>
      </w:r>
      <w:r>
        <w:rPr>
          <w:rFonts w:ascii="Consolas"/>
          <w:color w:val="0000CC"/>
          <w:sz w:val="20"/>
        </w:rPr>
        <w:t>UserController.php</w:t>
      </w:r>
      <w:r>
        <w:rPr>
          <w:rFonts w:ascii="Consolas"/>
          <w:color w:val="0000CC"/>
          <w:spacing w:val="-49"/>
          <w:sz w:val="20"/>
        </w:rPr>
        <w:t xml:space="preserve"> </w:t>
      </w:r>
      <w:r>
        <w:rPr>
          <w:sz w:val="24"/>
        </w:rPr>
        <w:t>seperti</w:t>
      </w:r>
      <w:r>
        <w:rPr>
          <w:spacing w:val="-2"/>
          <w:sz w:val="24"/>
        </w:rPr>
        <w:t xml:space="preserve"> </w:t>
      </w:r>
      <w:r>
        <w:rPr>
          <w:sz w:val="24"/>
        </w:rPr>
        <w:t>pada</w:t>
      </w:r>
      <w:r>
        <w:rPr>
          <w:spacing w:val="-1"/>
          <w:sz w:val="24"/>
        </w:rPr>
        <w:t xml:space="preserve"> </w:t>
      </w:r>
      <w:r>
        <w:rPr>
          <w:sz w:val="24"/>
        </w:rPr>
        <w:t>gambar</w:t>
      </w:r>
      <w:r>
        <w:rPr>
          <w:spacing w:val="-1"/>
          <w:sz w:val="24"/>
        </w:rPr>
        <w:t xml:space="preserve"> </w:t>
      </w:r>
      <w:r>
        <w:rPr>
          <w:sz w:val="24"/>
        </w:rPr>
        <w:t>di</w:t>
      </w:r>
      <w:r>
        <w:rPr>
          <w:spacing w:val="-2"/>
          <w:sz w:val="24"/>
        </w:rPr>
        <w:t xml:space="preserve"> </w:t>
      </w:r>
      <w:r>
        <w:rPr>
          <w:sz w:val="24"/>
        </w:rPr>
        <w:t>bawah</w:t>
      </w:r>
      <w:r>
        <w:rPr>
          <w:spacing w:val="-2"/>
          <w:sz w:val="24"/>
        </w:rPr>
        <w:t xml:space="preserve"> </w:t>
      </w:r>
      <w:r>
        <w:rPr>
          <w:sz w:val="24"/>
        </w:rPr>
        <w:t xml:space="preserve">hanya bagian array pada </w:t>
      </w:r>
      <w:r>
        <w:rPr>
          <w:i/>
          <w:sz w:val="24"/>
        </w:rPr>
        <w:t>$data</w:t>
      </w:r>
    </w:p>
    <w:p w14:paraId="628E59E1">
      <w:pPr>
        <w:pStyle w:val="6"/>
        <w:ind w:left="2525"/>
        <w:rPr>
          <w:sz w:val="20"/>
        </w:rPr>
      </w:pPr>
      <w:r>
        <w:rPr>
          <w:sz w:val="20"/>
        </w:rPr>
        <mc:AlternateContent>
          <mc:Choice Requires="wpg">
            <w:drawing>
              <wp:inline distT="0" distB="0" distL="0" distR="0">
                <wp:extent cx="3191510" cy="2105660"/>
                <wp:effectExtent l="0" t="0" r="0" b="8889"/>
                <wp:docPr id="17" name="Group 17"/>
                <wp:cNvGraphicFramePr/>
                <a:graphic xmlns:a="http://schemas.openxmlformats.org/drawingml/2006/main">
                  <a:graphicData uri="http://schemas.microsoft.com/office/word/2010/wordprocessingGroup">
                    <wpg:wgp>
                      <wpg:cNvGrpSpPr/>
                      <wpg:grpSpPr>
                        <a:xfrm>
                          <a:off x="0" y="0"/>
                          <a:ext cx="3191510" cy="2105660"/>
                          <a:chOff x="0" y="0"/>
                          <a:chExt cx="3191510" cy="2105660"/>
                        </a:xfrm>
                      </wpg:grpSpPr>
                      <pic:pic xmlns:pic="http://schemas.openxmlformats.org/drawingml/2006/picture">
                        <pic:nvPicPr>
                          <pic:cNvPr id="18" name="Image 18"/>
                          <pic:cNvPicPr/>
                        </pic:nvPicPr>
                        <pic:blipFill>
                          <a:blip r:embed="rId13" cstate="print"/>
                          <a:stretch>
                            <a:fillRect/>
                          </a:stretch>
                        </pic:blipFill>
                        <pic:spPr>
                          <a:xfrm>
                            <a:off x="0" y="0"/>
                            <a:ext cx="3191382" cy="2105532"/>
                          </a:xfrm>
                          <a:prstGeom prst="rect">
                            <a:avLst/>
                          </a:prstGeom>
                        </pic:spPr>
                      </pic:pic>
                      <wps:wsp>
                        <wps:cNvPr id="19" name="Graphic 19"/>
                        <wps:cNvSpPr/>
                        <wps:spPr>
                          <a:xfrm>
                            <a:off x="557530" y="634873"/>
                            <a:ext cx="2169160" cy="347980"/>
                          </a:xfrm>
                          <a:custGeom>
                            <a:avLst/>
                            <a:gdLst/>
                            <a:ahLst/>
                            <a:cxnLst/>
                            <a:rect l="l" t="t" r="r" b="b"/>
                            <a:pathLst>
                              <a:path w="2169160" h="347980">
                                <a:moveTo>
                                  <a:pt x="0" y="347979"/>
                                </a:moveTo>
                                <a:lnTo>
                                  <a:pt x="2169160" y="347979"/>
                                </a:lnTo>
                                <a:lnTo>
                                  <a:pt x="2169160" y="0"/>
                                </a:lnTo>
                                <a:lnTo>
                                  <a:pt x="0" y="0"/>
                                </a:lnTo>
                                <a:lnTo>
                                  <a:pt x="0" y="347979"/>
                                </a:lnTo>
                                <a:close/>
                              </a:path>
                            </a:pathLst>
                          </a:custGeom>
                          <a:ln w="12699">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65.8pt;width:251.3pt;" coordsize="3191510,2105660" o:gfxdata="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">
                <o:lock v:ext="edit" aspectratio="f"/>
                <v:shape id="Image 18" o:spid="_x0000_s1026" o:spt="75" type="#_x0000_t75" style="position:absolute;left:0;top:0;height:2105532;width:3191382;" filled="f" o:preferrelative="t" stroked="f" coordsize="21600,21600" o:gfxdata="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I3quvQAA&#10;ANsAAAAPAAAAAAAAAAEAIAAAACIAAABkcnMvZG93bnJldi54bWxQSwECFAAUAAAACACHTuJAMy8F&#10;njsAAAA5AAAAEAAAAAAAAAABACAAAAAMAQAAZHJzL3NoYXBleG1sLnhtbFBLBQYAAAAABgAGAFsB&#10;AAC2AwAAAAA=&#10;">
                  <v:fill on="f" focussize="0,0"/>
                  <v:stroke on="f"/>
                  <v:imagedata r:id="rId13" o:title=""/>
                  <o:lock v:ext="edit" aspectratio="f"/>
                </v:shape>
                <v:shape id="Graphic 19" o:spid="_x0000_s1026" o:spt="100" style="position:absolute;left:557530;top:634873;height:347980;width:2169160;" filled="f" stroked="t" coordsize="2169160,347980" o:gfxdata="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340ULugAAANsA&#10;AAAPAAAAAAAAAAEAIAAAACIAAABkcnMvZG93bnJldi54bWxQSwECFAAUAAAACACHTuJAMy8FnjsA&#10;AAA5AAAAEAAAAAAAAAABACAAAAAJAQAAZHJzL3NoYXBleG1sLnhtbFBLBQYAAAAABgAGAFsBAACz&#10;AwAAAAA=&#10;" path="m0,347979l2169160,347979,2169160,0,0,0,0,347979xe">
                  <v:fill on="f" focussize="0,0"/>
                  <v:stroke weight="0.99992125984252pt" color="#FF0000" joinstyle="round"/>
                  <v:imagedata o:title=""/>
                  <o:lock v:ext="edit" aspectratio="f"/>
                  <v:textbox inset="0mm,0mm,0mm,0mm"/>
                </v:shape>
                <w10:wrap type="none"/>
                <w10:anchorlock/>
              </v:group>
            </w:pict>
          </mc:Fallback>
        </mc:AlternateContent>
      </w:r>
    </w:p>
    <w:p w14:paraId="36CD925F">
      <w:pPr>
        <w:pStyle w:val="8"/>
        <w:numPr>
          <w:ilvl w:val="2"/>
          <w:numId w:val="2"/>
        </w:numPr>
        <w:tabs>
          <w:tab w:val="left" w:pos="863"/>
        </w:tabs>
        <w:spacing w:before="54" w:after="0" w:line="312" w:lineRule="auto"/>
        <w:ind w:left="863" w:right="562" w:hanging="360"/>
        <w:jc w:val="left"/>
        <w:rPr>
          <w:sz w:val="24"/>
        </w:rPr>
      </w:pPr>
      <w:r>
        <w:rPr>
          <w:sz w:val="24"/>
        </w:rPr>
        <w:t xml:space="preserve">Simpan kode program Langkah 4 dan 5. Kemudian jalankan pada </w:t>
      </w:r>
      <w:r>
        <w:rPr>
          <w:i/>
          <w:sz w:val="24"/>
        </w:rPr>
        <w:t xml:space="preserve">browser </w:t>
      </w:r>
      <w:r>
        <w:rPr>
          <w:sz w:val="24"/>
        </w:rPr>
        <w:t>dan amati apa yang terjadi</w:t>
      </w:r>
    </w:p>
    <w:p w14:paraId="4A73DB82">
      <w:pPr>
        <w:pStyle w:val="8"/>
        <w:spacing w:after="0" w:line="312" w:lineRule="auto"/>
        <w:jc w:val="left"/>
        <w:rPr>
          <w:sz w:val="24"/>
        </w:rPr>
      </w:pPr>
    </w:p>
    <w:p w14:paraId="4F85194D">
      <w:pPr>
        <w:pStyle w:val="8"/>
        <w:spacing w:after="0" w:line="312" w:lineRule="auto"/>
        <w:jc w:val="left"/>
      </w:pPr>
      <w:r>
        <w:drawing>
          <wp:inline distT="0" distB="0" distL="114300" distR="114300">
            <wp:extent cx="6200775" cy="1230630"/>
            <wp:effectExtent l="19050" t="19050" r="28575" b="3048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3"/>
                    <pic:cNvPicPr>
                      <a:picLocks noChangeAspect="1"/>
                    </pic:cNvPicPr>
                  </pic:nvPicPr>
                  <pic:blipFill>
                    <a:blip r:embed="rId14"/>
                    <a:stretch>
                      <a:fillRect/>
                    </a:stretch>
                  </pic:blipFill>
                  <pic:spPr>
                    <a:xfrm>
                      <a:off x="0" y="0"/>
                      <a:ext cx="6200775" cy="1230630"/>
                    </a:xfrm>
                    <a:prstGeom prst="rect">
                      <a:avLst/>
                    </a:prstGeom>
                    <a:noFill/>
                    <a:ln w="19050">
                      <a:solidFill>
                        <a:srgbClr val="FF0000"/>
                      </a:solidFill>
                    </a:ln>
                  </pic:spPr>
                </pic:pic>
              </a:graphicData>
            </a:graphic>
          </wp:inline>
        </w:drawing>
      </w:r>
    </w:p>
    <w:p w14:paraId="50B65A83">
      <w:pPr>
        <w:pStyle w:val="8"/>
        <w:spacing w:after="0" w:line="312" w:lineRule="auto"/>
        <w:jc w:val="left"/>
      </w:pPr>
    </w:p>
    <w:p w14:paraId="10F445CE">
      <w:pPr>
        <w:pStyle w:val="8"/>
        <w:spacing w:after="0" w:line="312" w:lineRule="auto"/>
        <w:jc w:val="left"/>
        <w:rPr>
          <w:rFonts w:hint="default"/>
          <w:b/>
          <w:bCs/>
          <w:lang w:val="en-US"/>
        </w:rPr>
        <w:sectPr>
          <w:pgSz w:w="11910" w:h="16840"/>
          <w:pgMar w:top="2400" w:right="850" w:bottom="1100" w:left="1275" w:header="884" w:footer="918" w:gutter="0"/>
          <w:cols w:space="720" w:num="1"/>
        </w:sectPr>
      </w:pPr>
      <w:r>
        <w:rPr>
          <w:rFonts w:hint="default"/>
          <w:b/>
          <w:bCs/>
          <w:lang w:val="en-US"/>
        </w:rPr>
        <w:t>Hasil Error dikarenakan bagian password tidak diisi nilai pada usermodel.</w:t>
      </w:r>
    </w:p>
    <w:p w14:paraId="503983E0">
      <w:pPr>
        <w:pStyle w:val="8"/>
        <w:numPr>
          <w:ilvl w:val="2"/>
          <w:numId w:val="2"/>
        </w:numPr>
        <w:tabs>
          <w:tab w:val="left" w:pos="862"/>
        </w:tabs>
        <w:spacing w:before="275" w:after="0" w:line="240" w:lineRule="auto"/>
        <w:ind w:left="862" w:right="0" w:hanging="359"/>
        <w:jc w:val="left"/>
        <w:rPr>
          <w:sz w:val="24"/>
        </w:rPr>
      </w:pPr>
      <w:r>
        <w:rPr>
          <w:sz w:val="24"/>
        </w:rPr>
        <w:t>Laporkan</w:t>
      </w:r>
      <w:r>
        <w:rPr>
          <w:spacing w:val="-1"/>
          <w:sz w:val="24"/>
        </w:rPr>
        <w:t xml:space="preserve"> </w:t>
      </w:r>
      <w:r>
        <w:rPr>
          <w:sz w:val="24"/>
        </w:rPr>
        <w:t>hasil</w:t>
      </w:r>
      <w:r>
        <w:rPr>
          <w:spacing w:val="-1"/>
          <w:sz w:val="24"/>
        </w:rPr>
        <w:t xml:space="preserve"> </w:t>
      </w:r>
      <w:r>
        <w:rPr>
          <w:sz w:val="24"/>
        </w:rPr>
        <w:t>Praktikum-1</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2A7CC8BC">
      <w:pPr>
        <w:pStyle w:val="6"/>
        <w:spacing w:before="168"/>
      </w:pPr>
    </w:p>
    <w:p w14:paraId="065C7349">
      <w:pPr>
        <w:pStyle w:val="8"/>
        <w:numPr>
          <w:ilvl w:val="1"/>
          <w:numId w:val="2"/>
        </w:numPr>
        <w:tabs>
          <w:tab w:val="left" w:pos="503"/>
        </w:tabs>
        <w:spacing w:before="0" w:after="0" w:line="240" w:lineRule="auto"/>
        <w:ind w:left="503" w:right="0" w:hanging="360"/>
        <w:jc w:val="left"/>
        <w:rPr>
          <w:b/>
          <w:sz w:val="24"/>
        </w:rPr>
      </w:pPr>
      <w:r>
        <w:rPr>
          <w:rFonts w:ascii="Consolas"/>
          <w:color w:val="0000CC"/>
          <w:spacing w:val="-2"/>
          <w:sz w:val="20"/>
        </w:rPr>
        <w:t>$guarded</w:t>
      </w:r>
    </w:p>
    <w:p w14:paraId="16952569">
      <w:pPr>
        <w:pStyle w:val="6"/>
        <w:spacing w:before="65" w:line="312" w:lineRule="auto"/>
        <w:ind w:left="503" w:right="562"/>
        <w:jc w:val="both"/>
      </w:pPr>
      <w:r>
        <w:t>Kebalikan</w:t>
      </w:r>
      <w:r>
        <w:rPr>
          <w:spacing w:val="-15"/>
        </w:rPr>
        <w:t xml:space="preserve"> </w:t>
      </w:r>
      <w:r>
        <w:t>dari</w:t>
      </w:r>
      <w:r>
        <w:rPr>
          <w:spacing w:val="-15"/>
        </w:rPr>
        <w:t xml:space="preserve"> </w:t>
      </w:r>
      <w:r>
        <w:rPr>
          <w:rFonts w:ascii="Consolas"/>
          <w:color w:val="0000CC"/>
          <w:sz w:val="20"/>
        </w:rPr>
        <w:t>$fillable</w:t>
      </w:r>
      <w:r>
        <w:rPr>
          <w:rFonts w:ascii="Consolas"/>
          <w:color w:val="0000CC"/>
          <w:spacing w:val="-28"/>
          <w:sz w:val="20"/>
        </w:rPr>
        <w:t xml:space="preserve"> </w:t>
      </w:r>
      <w:r>
        <w:t>adalah</w:t>
      </w:r>
      <w:r>
        <w:rPr>
          <w:spacing w:val="-15"/>
        </w:rPr>
        <w:t xml:space="preserve"> </w:t>
      </w:r>
      <w:r>
        <w:rPr>
          <w:rFonts w:ascii="Consolas"/>
          <w:color w:val="0000CC"/>
          <w:sz w:val="20"/>
        </w:rPr>
        <w:t>$guarded</w:t>
      </w:r>
      <w:r>
        <w:t>.</w:t>
      </w:r>
      <w:r>
        <w:rPr>
          <w:spacing w:val="-15"/>
        </w:rPr>
        <w:t xml:space="preserve"> </w:t>
      </w:r>
      <w:r>
        <w:t>Semua</w:t>
      </w:r>
      <w:r>
        <w:rPr>
          <w:spacing w:val="-15"/>
        </w:rPr>
        <w:t xml:space="preserve"> </w:t>
      </w:r>
      <w:r>
        <w:t>kolom</w:t>
      </w:r>
      <w:r>
        <w:rPr>
          <w:spacing w:val="-15"/>
        </w:rPr>
        <w:t xml:space="preserve"> </w:t>
      </w:r>
      <w:r>
        <w:t>yang</w:t>
      </w:r>
      <w:r>
        <w:rPr>
          <w:spacing w:val="-15"/>
        </w:rPr>
        <w:t xml:space="preserve"> </w:t>
      </w:r>
      <w:r>
        <w:t>kita</w:t>
      </w:r>
      <w:r>
        <w:rPr>
          <w:spacing w:val="-15"/>
        </w:rPr>
        <w:t xml:space="preserve"> </w:t>
      </w:r>
      <w:r>
        <w:t>tambahkan</w:t>
      </w:r>
      <w:r>
        <w:rPr>
          <w:spacing w:val="-15"/>
        </w:rPr>
        <w:t xml:space="preserve"> </w:t>
      </w:r>
      <w:r>
        <w:t>ke</w:t>
      </w:r>
      <w:r>
        <w:rPr>
          <w:spacing w:val="-15"/>
        </w:rPr>
        <w:t xml:space="preserve"> </w:t>
      </w:r>
      <w:r>
        <w:rPr>
          <w:rFonts w:ascii="Consolas"/>
          <w:color w:val="0000CC"/>
          <w:sz w:val="20"/>
        </w:rPr>
        <w:t xml:space="preserve">$guarded </w:t>
      </w:r>
      <w:r>
        <w:t>akan</w:t>
      </w:r>
      <w:r>
        <w:rPr>
          <w:spacing w:val="-8"/>
        </w:rPr>
        <w:t xml:space="preserve"> </w:t>
      </w:r>
      <w:r>
        <w:t>diabaikan</w:t>
      </w:r>
      <w:r>
        <w:rPr>
          <w:spacing w:val="-9"/>
        </w:rPr>
        <w:t xml:space="preserve"> </w:t>
      </w:r>
      <w:r>
        <w:t>oleh</w:t>
      </w:r>
      <w:r>
        <w:rPr>
          <w:spacing w:val="-7"/>
        </w:rPr>
        <w:t xml:space="preserve"> </w:t>
      </w:r>
      <w:r>
        <w:t>Eloquent</w:t>
      </w:r>
      <w:r>
        <w:rPr>
          <w:spacing w:val="-8"/>
        </w:rPr>
        <w:t xml:space="preserve"> </w:t>
      </w:r>
      <w:r>
        <w:t>ketika</w:t>
      </w:r>
      <w:r>
        <w:rPr>
          <w:spacing w:val="-9"/>
        </w:rPr>
        <w:t xml:space="preserve"> </w:t>
      </w:r>
      <w:r>
        <w:t>kita</w:t>
      </w:r>
      <w:r>
        <w:rPr>
          <w:spacing w:val="-7"/>
        </w:rPr>
        <w:t xml:space="preserve"> </w:t>
      </w:r>
      <w:r>
        <w:t>melakukan</w:t>
      </w:r>
      <w:r>
        <w:rPr>
          <w:spacing w:val="-8"/>
        </w:rPr>
        <w:t xml:space="preserve"> </w:t>
      </w:r>
      <w:r>
        <w:t>insert/update.</w:t>
      </w:r>
      <w:r>
        <w:rPr>
          <w:spacing w:val="-7"/>
        </w:rPr>
        <w:t xml:space="preserve"> </w:t>
      </w:r>
      <w:r>
        <w:t>Secara</w:t>
      </w:r>
      <w:r>
        <w:rPr>
          <w:spacing w:val="-10"/>
        </w:rPr>
        <w:t xml:space="preserve"> </w:t>
      </w:r>
      <w:r>
        <w:t>default</w:t>
      </w:r>
      <w:r>
        <w:rPr>
          <w:spacing w:val="-1"/>
        </w:rPr>
        <w:t xml:space="preserve"> </w:t>
      </w:r>
      <w:r>
        <w:rPr>
          <w:rFonts w:ascii="Consolas"/>
          <w:color w:val="0000CC"/>
          <w:sz w:val="20"/>
        </w:rPr>
        <w:t xml:space="preserve">$guarded </w:t>
      </w:r>
      <w:r>
        <w:t xml:space="preserve">isinya </w:t>
      </w:r>
      <w:r>
        <w:rPr>
          <w:rFonts w:ascii="Courier New"/>
          <w:sz w:val="20"/>
        </w:rPr>
        <w:t>array("*")</w:t>
      </w:r>
      <w:r>
        <w:t xml:space="preserve">, yang berarti semua atribut tidak bisa diset melalui </w:t>
      </w:r>
      <w:r>
        <w:rPr>
          <w:b/>
          <w:i/>
        </w:rPr>
        <w:t>mass assignment</w:t>
      </w:r>
      <w:r>
        <w:t xml:space="preserve">. </w:t>
      </w:r>
      <w:r>
        <w:rPr>
          <w:b/>
          <w:i/>
        </w:rPr>
        <w:t>Mass</w:t>
      </w:r>
      <w:r>
        <w:rPr>
          <w:b/>
          <w:i/>
          <w:spacing w:val="-11"/>
        </w:rPr>
        <w:t xml:space="preserve"> </w:t>
      </w:r>
      <w:r>
        <w:rPr>
          <w:b/>
          <w:i/>
        </w:rPr>
        <w:t>Assignment</w:t>
      </w:r>
      <w:r>
        <w:rPr>
          <w:b/>
          <w:i/>
          <w:spacing w:val="-10"/>
        </w:rPr>
        <w:t xml:space="preserve"> </w:t>
      </w:r>
      <w:r>
        <w:t>adalah</w:t>
      </w:r>
      <w:r>
        <w:rPr>
          <w:spacing w:val="-12"/>
        </w:rPr>
        <w:t xml:space="preserve"> </w:t>
      </w:r>
      <w:r>
        <w:t>fitur</w:t>
      </w:r>
      <w:r>
        <w:rPr>
          <w:spacing w:val="-12"/>
        </w:rPr>
        <w:t xml:space="preserve"> </w:t>
      </w:r>
      <w:r>
        <w:t>canggih</w:t>
      </w:r>
      <w:r>
        <w:rPr>
          <w:spacing w:val="-11"/>
        </w:rPr>
        <w:t xml:space="preserve"> </w:t>
      </w:r>
      <w:r>
        <w:t>yang</w:t>
      </w:r>
      <w:r>
        <w:rPr>
          <w:spacing w:val="-12"/>
        </w:rPr>
        <w:t xml:space="preserve"> </w:t>
      </w:r>
      <w:r>
        <w:t>menyederhanakan</w:t>
      </w:r>
      <w:r>
        <w:rPr>
          <w:spacing w:val="-12"/>
        </w:rPr>
        <w:t xml:space="preserve"> </w:t>
      </w:r>
      <w:r>
        <w:t>proses</w:t>
      </w:r>
      <w:r>
        <w:rPr>
          <w:spacing w:val="-11"/>
        </w:rPr>
        <w:t xml:space="preserve"> </w:t>
      </w:r>
      <w:r>
        <w:t>pengaturan</w:t>
      </w:r>
      <w:r>
        <w:rPr>
          <w:spacing w:val="-12"/>
        </w:rPr>
        <w:t xml:space="preserve"> </w:t>
      </w:r>
      <w:r>
        <w:t>beberapa atribut model sekaligus, menghemat waktu dan tenaga. Pada praktikum ini, kita akan mengeksplorasi konsep penugasan massal di Laravel dan bagaimana hal itu dapat dimanfaatkan secara efektif untuk meningkatkan alur kerja pengembangan Anda.</w:t>
      </w:r>
    </w:p>
    <w:p w14:paraId="6E888D1E">
      <w:pPr>
        <w:pStyle w:val="6"/>
        <w:spacing w:before="83"/>
      </w:pPr>
    </w:p>
    <w:p w14:paraId="72ECD861">
      <w:pPr>
        <w:pStyle w:val="2"/>
        <w:numPr>
          <w:ilvl w:val="0"/>
          <w:numId w:val="2"/>
        </w:numPr>
        <w:tabs>
          <w:tab w:val="left" w:pos="568"/>
        </w:tabs>
        <w:spacing w:before="0" w:after="0" w:line="240" w:lineRule="auto"/>
        <w:ind w:left="568" w:right="0" w:hanging="425"/>
        <w:jc w:val="left"/>
      </w:pPr>
      <w:r>
        <w:t>RETRIEVING</w:t>
      </w:r>
      <w:r>
        <w:rPr>
          <w:spacing w:val="-7"/>
        </w:rPr>
        <w:t xml:space="preserve"> </w:t>
      </w:r>
      <w:r>
        <w:t>SINGLE</w:t>
      </w:r>
      <w:r>
        <w:rPr>
          <w:spacing w:val="-7"/>
        </w:rPr>
        <w:t xml:space="preserve"> </w:t>
      </w:r>
      <w:r>
        <w:rPr>
          <w:spacing w:val="-2"/>
        </w:rPr>
        <w:t>MODELS</w:t>
      </w:r>
    </w:p>
    <w:p w14:paraId="760A99AF">
      <w:pPr>
        <w:pStyle w:val="6"/>
        <w:spacing w:before="1" w:line="360" w:lineRule="auto"/>
        <w:ind w:left="143" w:right="563" w:firstLine="427"/>
        <w:jc w:val="both"/>
      </w:pPr>
      <w:r>
        <w:t xml:space="preserve">Selain mengambil semua rekaman yang cocok dengan kueri tertentu, Anda juga dapat mengambil rekaman tunggal menggunakan metode </w:t>
      </w:r>
      <w:r>
        <w:rPr>
          <w:rFonts w:ascii="Consolas"/>
          <w:color w:val="0000CC"/>
          <w:sz w:val="20"/>
        </w:rPr>
        <w:t>find</w:t>
      </w:r>
      <w:r>
        <w:t xml:space="preserve">, </w:t>
      </w:r>
      <w:r>
        <w:rPr>
          <w:rFonts w:ascii="Consolas"/>
          <w:color w:val="0000CC"/>
          <w:sz w:val="20"/>
        </w:rPr>
        <w:t>first</w:t>
      </w:r>
      <w:r>
        <w:t xml:space="preserve">, atau </w:t>
      </w:r>
      <w:r>
        <w:rPr>
          <w:rFonts w:ascii="Consolas"/>
          <w:color w:val="0000CC"/>
          <w:sz w:val="20"/>
        </w:rPr>
        <w:t>firstWhere</w:t>
      </w:r>
      <w:r>
        <w:t>. Daripada mengembalikan</w:t>
      </w:r>
      <w:r>
        <w:rPr>
          <w:spacing w:val="-15"/>
        </w:rPr>
        <w:t xml:space="preserve"> </w:t>
      </w:r>
      <w:r>
        <w:t>kumpulan</w:t>
      </w:r>
      <w:r>
        <w:rPr>
          <w:spacing w:val="-14"/>
        </w:rPr>
        <w:t xml:space="preserve"> </w:t>
      </w:r>
      <w:r>
        <w:t>model,</w:t>
      </w:r>
      <w:r>
        <w:rPr>
          <w:spacing w:val="-14"/>
        </w:rPr>
        <w:t xml:space="preserve"> </w:t>
      </w:r>
      <w:r>
        <w:t>metode</w:t>
      </w:r>
      <w:r>
        <w:rPr>
          <w:spacing w:val="-15"/>
        </w:rPr>
        <w:t xml:space="preserve"> </w:t>
      </w:r>
      <w:r>
        <w:t>ini</w:t>
      </w:r>
      <w:r>
        <w:rPr>
          <w:spacing w:val="-14"/>
        </w:rPr>
        <w:t xml:space="preserve"> </w:t>
      </w:r>
      <w:r>
        <w:t>mengembalikan</w:t>
      </w:r>
      <w:r>
        <w:rPr>
          <w:spacing w:val="-15"/>
        </w:rPr>
        <w:t xml:space="preserve"> </w:t>
      </w:r>
      <w:r>
        <w:t>satu</w:t>
      </w:r>
      <w:r>
        <w:rPr>
          <w:spacing w:val="-14"/>
        </w:rPr>
        <w:t xml:space="preserve"> </w:t>
      </w:r>
      <w:r>
        <w:t>contoh</w:t>
      </w:r>
      <w:r>
        <w:rPr>
          <w:spacing w:val="-15"/>
        </w:rPr>
        <w:t xml:space="preserve"> </w:t>
      </w:r>
      <w:r>
        <w:t>model</w:t>
      </w:r>
      <w:r>
        <w:rPr>
          <w:spacing w:val="-14"/>
        </w:rPr>
        <w:t xml:space="preserve"> </w:t>
      </w:r>
      <w:r>
        <w:t>dan</w:t>
      </w:r>
      <w:r>
        <w:rPr>
          <w:spacing w:val="-14"/>
        </w:rPr>
        <w:t xml:space="preserve"> </w:t>
      </w:r>
      <w:r>
        <w:t>dilakukan pada controller:</w:t>
      </w:r>
    </w:p>
    <w:p w14:paraId="08C541BE">
      <w:pPr>
        <w:pStyle w:val="6"/>
        <w:ind w:left="885"/>
        <w:rPr>
          <w:sz w:val="20"/>
        </w:rPr>
      </w:pPr>
      <w:r>
        <w:rPr>
          <w:sz w:val="20"/>
        </w:rPr>
        <w:drawing>
          <wp:inline distT="0" distB="0" distL="0" distR="0">
            <wp:extent cx="5081270" cy="1287145"/>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5" cstate="print"/>
                    <a:stretch>
                      <a:fillRect/>
                    </a:stretch>
                  </pic:blipFill>
                  <pic:spPr>
                    <a:xfrm>
                      <a:off x="0" y="0"/>
                      <a:ext cx="5081577" cy="1287399"/>
                    </a:xfrm>
                    <a:prstGeom prst="rect">
                      <a:avLst/>
                    </a:prstGeom>
                  </pic:spPr>
                </pic:pic>
              </a:graphicData>
            </a:graphic>
          </wp:inline>
        </w:drawing>
      </w:r>
    </w:p>
    <w:p w14:paraId="3B583F1E">
      <w:pPr>
        <w:pStyle w:val="6"/>
        <w:spacing w:before="223"/>
      </w:pPr>
    </w:p>
    <w:p w14:paraId="43E7F140">
      <w:pPr>
        <w:spacing w:before="0"/>
        <w:ind w:left="143" w:right="0" w:firstLine="0"/>
        <w:jc w:val="left"/>
        <w:rPr>
          <w:sz w:val="24"/>
        </w:rPr>
      </w:pPr>
      <w:r>
        <w:rPr>
          <w:b/>
          <w:color w:val="0000FF"/>
          <w:sz w:val="24"/>
        </w:rPr>
        <w:t>Praktikum 2.1</w:t>
      </w:r>
      <w:r>
        <w:rPr>
          <w:b/>
          <w:color w:val="0000FF"/>
          <w:spacing w:val="-1"/>
          <w:sz w:val="24"/>
        </w:rPr>
        <w:t xml:space="preserve"> </w:t>
      </w:r>
      <w:r>
        <w:rPr>
          <w:sz w:val="24"/>
        </w:rPr>
        <w:t>–</w:t>
      </w:r>
      <w:r>
        <w:rPr>
          <w:spacing w:val="-3"/>
          <w:sz w:val="24"/>
        </w:rPr>
        <w:t xml:space="preserve"> </w:t>
      </w:r>
      <w:r>
        <w:rPr>
          <w:sz w:val="24"/>
        </w:rPr>
        <w:t>Retrieving</w:t>
      </w:r>
      <w:r>
        <w:rPr>
          <w:spacing w:val="-1"/>
          <w:sz w:val="24"/>
        </w:rPr>
        <w:t xml:space="preserve"> </w:t>
      </w:r>
      <w:r>
        <w:rPr>
          <w:sz w:val="24"/>
        </w:rPr>
        <w:t>Single</w:t>
      </w:r>
      <w:r>
        <w:rPr>
          <w:spacing w:val="-1"/>
          <w:sz w:val="24"/>
        </w:rPr>
        <w:t xml:space="preserve"> </w:t>
      </w:r>
      <w:r>
        <w:rPr>
          <w:spacing w:val="-2"/>
          <w:sz w:val="24"/>
        </w:rPr>
        <w:t>Models</w:t>
      </w:r>
    </w:p>
    <w:p w14:paraId="61B6555F">
      <w:pPr>
        <w:pStyle w:val="6"/>
        <w:spacing w:before="9"/>
        <w:rPr>
          <w:sz w:val="6"/>
        </w:rPr>
      </w:pPr>
      <w:r>
        <w:rPr>
          <w:sz w:val="6"/>
        </w:rPr>
        <mc:AlternateContent>
          <mc:Choice Requires="wps">
            <w:drawing>
              <wp:anchor distT="0" distB="0" distL="0" distR="0" simplePos="0" relativeHeight="251667456" behindDoc="1" locked="0" layoutInCell="1" allowOverlap="1">
                <wp:simplePos x="0" y="0"/>
                <wp:positionH relativeFrom="page">
                  <wp:posOffset>882650</wp:posOffset>
                </wp:positionH>
                <wp:positionV relativeFrom="paragraph">
                  <wp:posOffset>64770</wp:posOffset>
                </wp:positionV>
                <wp:extent cx="5796915" cy="18415"/>
                <wp:effectExtent l="0" t="0" r="0" b="0"/>
                <wp:wrapTopAndBottom/>
                <wp:docPr id="21" name="Graphic 21"/>
                <wp:cNvGraphicFramePr/>
                <a:graphic xmlns:a="http://schemas.openxmlformats.org/drawingml/2006/main">
                  <a:graphicData uri="http://schemas.microsoft.com/office/word/2010/wordprocessingShape">
                    <wps:wsp>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noAutofit/>
                      </wps:bodyPr>
                    </wps:wsp>
                  </a:graphicData>
                </a:graphic>
              </wp:anchor>
            </w:drawing>
          </mc:Choice>
          <mc:Fallback>
            <w:pict>
              <v:shape id="Graphic 21" o:spid="_x0000_s1026" o:spt="100" style="position:absolute;left:0pt;margin-left:69.5pt;margin-top:5.1pt;height:1.45pt;width:456.45pt;mso-position-horizontal-relative:page;mso-wrap-distance-bottom:0pt;mso-wrap-distance-top:0pt;z-index:-251649024;mso-width-relative:page;mso-height-relative:page;" fillcolor="#000000" filled="t" stroked="f" coordsize="5796915,18415" o:gfxdata="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xjxe&#10;09cAAAAKAQAADwAAAAAAAAABACAAAAAiAAAAZHJzL2Rvd25yZXYueG1sUEsBAhQAFAAAAAgAh07i&#10;QJZD468jAgAA4gQAAA4AAAAAAAAAAQAgAAAAJgEAAGRycy9lMm9Eb2MueG1sUEsFBgAAAAAGAAYA&#10;WQEAALsFAAAAAA==&#10;" path="m5796660,0l0,0,0,18287,5796660,18287,5796660,0xe">
                <v:fill on="t" focussize="0,0"/>
                <v:stroke on="f"/>
                <v:imagedata o:title=""/>
                <o:lock v:ext="edit" aspectratio="f"/>
                <v:textbox inset="0mm,0mm,0mm,0mm"/>
                <w10:wrap type="topAndBottom"/>
              </v:shape>
            </w:pict>
          </mc:Fallback>
        </mc:AlternateContent>
      </w:r>
    </w:p>
    <w:p w14:paraId="02F72E3F">
      <w:pPr>
        <w:pStyle w:val="8"/>
        <w:numPr>
          <w:ilvl w:val="1"/>
          <w:numId w:val="2"/>
        </w:numPr>
        <w:tabs>
          <w:tab w:val="left" w:pos="851"/>
        </w:tabs>
        <w:spacing w:before="241" w:after="0" w:line="314" w:lineRule="auto"/>
        <w:ind w:left="851" w:right="566" w:hanging="356"/>
        <w:jc w:val="left"/>
        <w:rPr>
          <w:sz w:val="24"/>
        </w:rPr>
      </w:pPr>
      <w:r>
        <w:rPr>
          <w:sz w:val="24"/>
        </w:rPr>
        <w:t xml:space="preserve">Buka file controller dengan nama </w:t>
      </w:r>
      <w:r>
        <w:rPr>
          <w:rFonts w:ascii="Consolas"/>
          <w:color w:val="0000CC"/>
          <w:sz w:val="20"/>
        </w:rPr>
        <w:t>UserController.php</w:t>
      </w:r>
      <w:r>
        <w:rPr>
          <w:rFonts w:ascii="Consolas"/>
          <w:color w:val="0000CC"/>
          <w:spacing w:val="-40"/>
          <w:sz w:val="20"/>
        </w:rPr>
        <w:t xml:space="preserve"> </w:t>
      </w:r>
      <w:r>
        <w:rPr>
          <w:sz w:val="24"/>
        </w:rPr>
        <w:t xml:space="preserve">dan ubah </w:t>
      </w:r>
      <w:r>
        <w:rPr>
          <w:i/>
          <w:sz w:val="24"/>
        </w:rPr>
        <w:t xml:space="preserve">script </w:t>
      </w:r>
      <w:r>
        <w:rPr>
          <w:sz w:val="24"/>
        </w:rPr>
        <w:t>seperti gambar di bawah ini</w:t>
      </w:r>
    </w:p>
    <w:p w14:paraId="4C01A34C">
      <w:pPr>
        <w:pStyle w:val="6"/>
        <w:ind w:left="2308"/>
        <w:rPr>
          <w:sz w:val="20"/>
        </w:rPr>
      </w:pPr>
      <w:r>
        <w:rPr>
          <w:sz w:val="20"/>
        </w:rPr>
        <mc:AlternateContent>
          <mc:Choice Requires="wpg">
            <w:drawing>
              <wp:inline distT="0" distB="0" distL="0" distR="0">
                <wp:extent cx="3458845" cy="1419225"/>
                <wp:effectExtent l="0" t="0" r="0" b="0"/>
                <wp:docPr id="22" name="Group 22"/>
                <wp:cNvGraphicFramePr/>
                <a:graphic xmlns:a="http://schemas.openxmlformats.org/drawingml/2006/main">
                  <a:graphicData uri="http://schemas.microsoft.com/office/word/2010/wordprocessingGroup">
                    <wpg:wgp>
                      <wpg:cNvGrpSpPr/>
                      <wpg:grpSpPr>
                        <a:xfrm>
                          <a:off x="0" y="0"/>
                          <a:ext cx="3459479" cy="1419225"/>
                          <a:chOff x="0" y="0"/>
                          <a:chExt cx="3459479" cy="1419225"/>
                        </a:xfrm>
                      </wpg:grpSpPr>
                      <pic:pic xmlns:pic="http://schemas.openxmlformats.org/drawingml/2006/picture">
                        <pic:nvPicPr>
                          <pic:cNvPr id="23" name="Image 23"/>
                          <pic:cNvPicPr/>
                        </pic:nvPicPr>
                        <pic:blipFill>
                          <a:blip r:embed="rId16" cstate="print"/>
                          <a:stretch>
                            <a:fillRect/>
                          </a:stretch>
                        </pic:blipFill>
                        <pic:spPr>
                          <a:xfrm>
                            <a:off x="0" y="0"/>
                            <a:ext cx="3459353" cy="1419224"/>
                          </a:xfrm>
                          <a:prstGeom prst="rect">
                            <a:avLst/>
                          </a:prstGeom>
                        </pic:spPr>
                      </pic:pic>
                      <wps:wsp>
                        <wps:cNvPr id="24" name="Graphic 24"/>
                        <wps:cNvSpPr/>
                        <wps:spPr>
                          <a:xfrm>
                            <a:off x="568070" y="736600"/>
                            <a:ext cx="1971039" cy="218440"/>
                          </a:xfrm>
                          <a:custGeom>
                            <a:avLst/>
                            <a:gdLst/>
                            <a:ahLst/>
                            <a:cxnLst/>
                            <a:rect l="l" t="t" r="r" b="b"/>
                            <a:pathLst>
                              <a:path w="1971039" h="218440">
                                <a:moveTo>
                                  <a:pt x="0" y="218440"/>
                                </a:moveTo>
                                <a:lnTo>
                                  <a:pt x="1971040" y="218440"/>
                                </a:lnTo>
                                <a:lnTo>
                                  <a:pt x="1971040" y="0"/>
                                </a:lnTo>
                                <a:lnTo>
                                  <a:pt x="0" y="0"/>
                                </a:lnTo>
                                <a:lnTo>
                                  <a:pt x="0" y="21844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11.75pt;width:272.35pt;" coordsize="3459479,1419225" o:gfxdata="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omDr62AAAAIQEAABkAAABk&#10;cnMvX3JlbHMvZTJvRG9jLnhtbC5yZWxzhY9BasMwEEX3hdxBzD6WnUUoxbI3oeBtSA4wSGNZxBoJ&#10;SS317SPIJoFAl/M//z2mH//8Kn4pZRdYQde0IIh1MI6tguvle/8JIhdkg2tgUrBRhnHYffRnWrHU&#10;UV5czKJSOCtYSolfUma9kMfchEhcmzkkj6WeycqI+oaW5KFtjzI9M2B4YYrJKEiT6UBctljN/7PD&#10;PDtNp6B/PHF5o5DOV3cFYrJUFHgyDh9h10S2IIdevjw23AF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">
                <o:lock v:ext="edit" aspectratio="f"/>
                <v:shape id="Image 23" o:spid="_x0000_s1026" o:spt="75" type="#_x0000_t75" style="position:absolute;left:0;top:0;height:1419224;width:3459353;" filled="f" o:preferrelative="t" stroked="f" coordsize="21600,21600" o:gfxdata="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9CmqK8AAAA&#10;2wAAAA8AAAAAAAAAAQAgAAAAIgAAAGRycy9kb3ducmV2LnhtbFBLAQIUABQAAAAIAIdO4kAzLwWe&#10;OwAAADkAAAAQAAAAAAAAAAEAIAAAAAsBAABkcnMvc2hhcGV4bWwueG1sUEsFBgAAAAAGAAYAWwEA&#10;ALUDAAAAAA==&#10;">
                  <v:fill on="f" focussize="0,0"/>
                  <v:stroke on="f"/>
                  <v:imagedata r:id="rId16" o:title=""/>
                  <o:lock v:ext="edit" aspectratio="f"/>
                </v:shape>
                <v:shape id="Graphic 24" o:spid="_x0000_s1026" o:spt="100" style="position:absolute;left:568070;top:736600;height:218440;width:1971039;" filled="f" stroked="t" coordsize="1971039,218440" o:gfxdata="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sNIv7sAAADb&#10;AAAADwAAAAAAAAABACAAAAAiAAAAZHJzL2Rvd25yZXYueG1sUEsBAhQAFAAAAAgAh07iQDMvBZ47&#10;AAAAOQAAABAAAAAAAAAAAQAgAAAACgEAAGRycy9zaGFwZXhtbC54bWxQSwUGAAAAAAYABgBbAQAA&#10;tAMAAAAA&#10;" path="m0,218440l1971040,218440,1971040,0,0,0,0,218440xe">
                  <v:fill on="f" focussize="0,0"/>
                  <v:stroke weight="1pt" color="#FF0000" joinstyle="round"/>
                  <v:imagedata o:title=""/>
                  <o:lock v:ext="edit" aspectratio="f"/>
                  <v:textbox inset="0mm,0mm,0mm,0mm"/>
                </v:shape>
                <w10:wrap type="none"/>
                <w10:anchorlock/>
              </v:group>
            </w:pict>
          </mc:Fallback>
        </mc:AlternateContent>
      </w:r>
    </w:p>
    <w:p w14:paraId="0A7186CE">
      <w:pPr>
        <w:pStyle w:val="6"/>
        <w:spacing w:after="0"/>
        <w:rPr>
          <w:sz w:val="20"/>
        </w:rPr>
        <w:sectPr>
          <w:pgSz w:w="11910" w:h="16840"/>
          <w:pgMar w:top="2400" w:right="850" w:bottom="1100" w:left="1275" w:header="884" w:footer="918" w:gutter="0"/>
          <w:cols w:space="720" w:num="1"/>
        </w:sectPr>
      </w:pPr>
    </w:p>
    <w:p w14:paraId="20FC1F09">
      <w:pPr>
        <w:pStyle w:val="8"/>
        <w:numPr>
          <w:ilvl w:val="1"/>
          <w:numId w:val="2"/>
        </w:numPr>
        <w:tabs>
          <w:tab w:val="left" w:pos="851"/>
        </w:tabs>
        <w:spacing w:before="275" w:after="0" w:line="312" w:lineRule="auto"/>
        <w:ind w:left="851" w:right="569" w:hanging="360"/>
        <w:jc w:val="left"/>
        <w:rPr>
          <w:sz w:val="24"/>
        </w:rPr>
      </w:pPr>
      <w:r>
        <w:rPr>
          <w:sz w:val="24"/>
        </w:rPr>
        <w:t xml:space="preserve">Buka file </w:t>
      </w:r>
      <w:r>
        <w:rPr>
          <w:i/>
          <w:sz w:val="24"/>
        </w:rPr>
        <w:t xml:space="preserve">view </w:t>
      </w:r>
      <w:r>
        <w:rPr>
          <w:sz w:val="24"/>
        </w:rPr>
        <w:t xml:space="preserve">dengan nama </w:t>
      </w:r>
      <w:r>
        <w:rPr>
          <w:rFonts w:ascii="Consolas"/>
          <w:color w:val="0000CC"/>
          <w:sz w:val="20"/>
        </w:rPr>
        <w:t>user.blade.php</w:t>
      </w:r>
      <w:r>
        <w:rPr>
          <w:rFonts w:ascii="Consolas"/>
          <w:color w:val="0000CC"/>
          <w:spacing w:val="-42"/>
          <w:sz w:val="20"/>
        </w:rPr>
        <w:t xml:space="preserve"> </w:t>
      </w:r>
      <w:r>
        <w:rPr>
          <w:sz w:val="24"/>
        </w:rPr>
        <w:t xml:space="preserve">dan ubah </w:t>
      </w:r>
      <w:r>
        <w:rPr>
          <w:i/>
          <w:sz w:val="24"/>
        </w:rPr>
        <w:t xml:space="preserve">script </w:t>
      </w:r>
      <w:r>
        <w:rPr>
          <w:sz w:val="24"/>
        </w:rPr>
        <w:t xml:space="preserve">seperti gambar di bawah </w:t>
      </w:r>
      <w:r>
        <w:rPr>
          <w:spacing w:val="-4"/>
          <w:sz w:val="24"/>
        </w:rPr>
        <w:t>ini</w:t>
      </w:r>
    </w:p>
    <w:p w14:paraId="457E7F91">
      <w:pPr>
        <w:pStyle w:val="6"/>
        <w:ind w:left="2159"/>
        <w:rPr>
          <w:sz w:val="20"/>
        </w:rPr>
      </w:pPr>
      <w:r>
        <w:rPr>
          <w:sz w:val="20"/>
        </w:rPr>
        <mc:AlternateContent>
          <mc:Choice Requires="wpg">
            <w:drawing>
              <wp:inline distT="0" distB="0" distL="0" distR="0">
                <wp:extent cx="3648710" cy="2701925"/>
                <wp:effectExtent l="0" t="0" r="0" b="3175"/>
                <wp:docPr id="25" name="Group 25"/>
                <wp:cNvGraphicFramePr/>
                <a:graphic xmlns:a="http://schemas.openxmlformats.org/drawingml/2006/main">
                  <a:graphicData uri="http://schemas.microsoft.com/office/word/2010/wordprocessingGroup">
                    <wpg:wgp>
                      <wpg:cNvGrpSpPr/>
                      <wpg:grpSpPr>
                        <a:xfrm>
                          <a:off x="0" y="0"/>
                          <a:ext cx="3648710" cy="2701925"/>
                          <a:chOff x="0" y="0"/>
                          <a:chExt cx="3648710" cy="2701925"/>
                        </a:xfrm>
                      </wpg:grpSpPr>
                      <pic:pic xmlns:pic="http://schemas.openxmlformats.org/drawingml/2006/picture">
                        <pic:nvPicPr>
                          <pic:cNvPr id="26" name="Image 26"/>
                          <pic:cNvPicPr/>
                        </pic:nvPicPr>
                        <pic:blipFill>
                          <a:blip r:embed="rId17" cstate="print"/>
                          <a:stretch>
                            <a:fillRect/>
                          </a:stretch>
                        </pic:blipFill>
                        <pic:spPr>
                          <a:xfrm>
                            <a:off x="0" y="0"/>
                            <a:ext cx="3648709" cy="2701925"/>
                          </a:xfrm>
                          <a:prstGeom prst="rect">
                            <a:avLst/>
                          </a:prstGeom>
                        </pic:spPr>
                      </pic:pic>
                      <wps:wsp>
                        <wps:cNvPr id="27" name="Graphic 27"/>
                        <wps:cNvSpPr/>
                        <wps:spPr>
                          <a:xfrm>
                            <a:off x="484886" y="1332864"/>
                            <a:ext cx="2405380" cy="957580"/>
                          </a:xfrm>
                          <a:custGeom>
                            <a:avLst/>
                            <a:gdLst/>
                            <a:ahLst/>
                            <a:cxnLst/>
                            <a:rect l="l" t="t" r="r" b="b"/>
                            <a:pathLst>
                              <a:path w="2405380" h="957580">
                                <a:moveTo>
                                  <a:pt x="0" y="957580"/>
                                </a:moveTo>
                                <a:lnTo>
                                  <a:pt x="2405380" y="957580"/>
                                </a:lnTo>
                                <a:lnTo>
                                  <a:pt x="2405380" y="0"/>
                                </a:lnTo>
                                <a:lnTo>
                                  <a:pt x="0" y="0"/>
                                </a:lnTo>
                                <a:lnTo>
                                  <a:pt x="0" y="95758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212.75pt;width:287.3pt;" coordsize="3648710,2701925" o:gfxdata="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">
                <o:lock v:ext="edit" aspectratio="f"/>
                <v:shape id="Image 26" o:spid="_x0000_s1026" o:spt="75" type="#_x0000_t75" style="position:absolute;left:0;top:0;height:2701925;width:3648709;" filled="f" o:preferrelative="t" stroked="f" coordsize="21600,21600" o:gfxdata="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Q/voK8AAAA&#10;2wAAAA8AAAAAAAAAAQAgAAAAIgAAAGRycy9kb3ducmV2LnhtbFBLAQIUABQAAAAIAIdO4kAzLwWe&#10;OwAAADkAAAAQAAAAAAAAAAEAIAAAAAsBAABkcnMvc2hhcGV4bWwueG1sUEsFBgAAAAAGAAYAWwEA&#10;ALUDAAAAAA==&#10;">
                  <v:fill on="f" focussize="0,0"/>
                  <v:stroke on="f"/>
                  <v:imagedata r:id="rId17" o:title=""/>
                  <o:lock v:ext="edit" aspectratio="f"/>
                </v:shape>
                <v:shape id="Graphic 27" o:spid="_x0000_s1026" o:spt="100" style="position:absolute;left:484886;top:1332864;height:957580;width:2405380;" filled="f" stroked="t" coordsize="2405380,957580" o:gfxdata="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4EJGO/&#10;AAAA2wAAAA8AAAAAAAAAAQAgAAAAIgAAAGRycy9kb3ducmV2LnhtbFBLAQIUABQAAAAIAIdO4kAz&#10;LwWeOwAAADkAAAAQAAAAAAAAAAEAIAAAAA4BAABkcnMvc2hhcGV4bWwueG1sUEsFBgAAAAAGAAYA&#10;WwEAALgDAAAAAA==&#10;" path="m0,957580l2405380,957580,2405380,0,0,0,0,957580xe">
                  <v:fill on="f" focussize="0,0"/>
                  <v:stroke weight="1pt" color="#FF0000" joinstyle="round"/>
                  <v:imagedata o:title=""/>
                  <o:lock v:ext="edit" aspectratio="f"/>
                  <v:textbox inset="0mm,0mm,0mm,0mm"/>
                </v:shape>
                <w10:wrap type="none"/>
                <w10:anchorlock/>
              </v:group>
            </w:pict>
          </mc:Fallback>
        </mc:AlternateContent>
      </w:r>
    </w:p>
    <w:p w14:paraId="4071CD11">
      <w:pPr>
        <w:pStyle w:val="8"/>
        <w:numPr>
          <w:ilvl w:val="1"/>
          <w:numId w:val="2"/>
        </w:numPr>
        <w:tabs>
          <w:tab w:val="left" w:pos="851"/>
        </w:tabs>
        <w:spacing w:before="62" w:after="0" w:line="312" w:lineRule="auto"/>
        <w:ind w:left="851" w:right="565" w:hanging="360"/>
        <w:jc w:val="left"/>
        <w:rPr>
          <w:sz w:val="24"/>
        </w:rPr>
      </w:pPr>
      <w:r>
        <w:rPr>
          <w:sz w:val="24"/>
        </w:rPr>
        <w:t xml:space="preserve">Simpan kode program Langkah 1 dan 2. Kemudian jalankan pada </w:t>
      </w:r>
      <w:r>
        <w:rPr>
          <w:i/>
          <w:sz w:val="24"/>
        </w:rPr>
        <w:t xml:space="preserve">browser </w:t>
      </w:r>
      <w:r>
        <w:rPr>
          <w:sz w:val="24"/>
        </w:rPr>
        <w:t>dan amati apa yang terjadi dan beri penjelasan dalam laporan</w:t>
      </w:r>
    </w:p>
    <w:p w14:paraId="163A199F">
      <w:pPr>
        <w:pStyle w:val="8"/>
        <w:numPr>
          <w:numId w:val="0"/>
        </w:numPr>
        <w:tabs>
          <w:tab w:val="left" w:pos="851"/>
        </w:tabs>
        <w:spacing w:before="62" w:after="0" w:line="312" w:lineRule="auto"/>
        <w:ind w:left="491" w:leftChars="0" w:right="565" w:rightChars="0"/>
        <w:jc w:val="left"/>
      </w:pPr>
      <w:r>
        <w:drawing>
          <wp:inline distT="0" distB="0" distL="114300" distR="114300">
            <wp:extent cx="6210935" cy="1936750"/>
            <wp:effectExtent l="19050" t="19050" r="33655" b="25400"/>
            <wp:docPr id="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4"/>
                    <pic:cNvPicPr>
                      <a:picLocks noChangeAspect="1"/>
                    </pic:cNvPicPr>
                  </pic:nvPicPr>
                  <pic:blipFill>
                    <a:blip r:embed="rId18"/>
                    <a:stretch>
                      <a:fillRect/>
                    </a:stretch>
                  </pic:blipFill>
                  <pic:spPr>
                    <a:xfrm>
                      <a:off x="0" y="0"/>
                      <a:ext cx="6210935" cy="1936750"/>
                    </a:xfrm>
                    <a:prstGeom prst="rect">
                      <a:avLst/>
                    </a:prstGeom>
                    <a:noFill/>
                    <a:ln w="19050">
                      <a:solidFill>
                        <a:srgbClr val="FF0000"/>
                      </a:solidFill>
                    </a:ln>
                  </pic:spPr>
                </pic:pic>
              </a:graphicData>
            </a:graphic>
          </wp:inline>
        </w:drawing>
      </w:r>
    </w:p>
    <w:p w14:paraId="695F2755">
      <w:pPr>
        <w:pStyle w:val="8"/>
        <w:numPr>
          <w:numId w:val="0"/>
        </w:numPr>
        <w:tabs>
          <w:tab w:val="left" w:pos="851"/>
        </w:tabs>
        <w:spacing w:before="62" w:after="0" w:line="312" w:lineRule="auto"/>
        <w:ind w:left="491" w:leftChars="0" w:right="565" w:rightChars="0"/>
        <w:jc w:val="left"/>
        <w:rPr>
          <w:rFonts w:hint="default"/>
          <w:b/>
          <w:bCs/>
          <w:lang w:val="en-US"/>
        </w:rPr>
      </w:pPr>
      <w:r>
        <w:rPr>
          <w:rFonts w:hint="default"/>
          <w:b/>
          <w:bCs/>
          <w:lang w:val="en-US"/>
        </w:rPr>
        <w:t>Hanya menampilkan data user dengan ID 1 sesuai parameter pada controller</w:t>
      </w:r>
    </w:p>
    <w:p w14:paraId="440C95C4">
      <w:pPr>
        <w:pStyle w:val="8"/>
        <w:numPr>
          <w:ilvl w:val="1"/>
          <w:numId w:val="2"/>
        </w:numPr>
        <w:tabs>
          <w:tab w:val="left" w:pos="851"/>
        </w:tabs>
        <w:spacing w:before="0" w:after="0" w:line="314" w:lineRule="auto"/>
        <w:ind w:left="851" w:right="566" w:hanging="360"/>
        <w:jc w:val="left"/>
        <w:rPr>
          <w:sz w:val="24"/>
        </w:rPr>
      </w:pPr>
      <w:r>
        <w:rPr>
          <w:sz w:val="24"/>
        </w:rPr>
        <w:t xml:space="preserve">Ubah 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58099BF8">
      <w:pPr>
        <w:pStyle w:val="6"/>
        <w:ind w:left="1888"/>
        <w:rPr>
          <w:sz w:val="20"/>
        </w:rPr>
      </w:pPr>
      <w:r>
        <w:rPr>
          <w:sz w:val="20"/>
        </w:rPr>
        <mc:AlternateContent>
          <mc:Choice Requires="wpg">
            <w:drawing>
              <wp:inline distT="0" distB="0" distL="0" distR="0">
                <wp:extent cx="3993515" cy="1312545"/>
                <wp:effectExtent l="0" t="0" r="0" b="1905"/>
                <wp:docPr id="28" name="Group 28"/>
                <wp:cNvGraphicFramePr/>
                <a:graphic xmlns:a="http://schemas.openxmlformats.org/drawingml/2006/main">
                  <a:graphicData uri="http://schemas.microsoft.com/office/word/2010/wordprocessingGroup">
                    <wpg:wgp>
                      <wpg:cNvGrpSpPr/>
                      <wpg:grpSpPr>
                        <a:xfrm>
                          <a:off x="0" y="0"/>
                          <a:ext cx="3993515" cy="1312545"/>
                          <a:chOff x="0" y="0"/>
                          <a:chExt cx="3993515" cy="1312545"/>
                        </a:xfrm>
                      </wpg:grpSpPr>
                      <pic:pic xmlns:pic="http://schemas.openxmlformats.org/drawingml/2006/picture">
                        <pic:nvPicPr>
                          <pic:cNvPr id="29" name="Image 29"/>
                          <pic:cNvPicPr/>
                        </pic:nvPicPr>
                        <pic:blipFill>
                          <a:blip r:embed="rId19" cstate="print"/>
                          <a:stretch>
                            <a:fillRect/>
                          </a:stretch>
                        </pic:blipFill>
                        <pic:spPr>
                          <a:xfrm>
                            <a:off x="0" y="0"/>
                            <a:ext cx="3993515" cy="1312545"/>
                          </a:xfrm>
                          <a:prstGeom prst="rect">
                            <a:avLst/>
                          </a:prstGeom>
                        </pic:spPr>
                      </pic:pic>
                      <wps:wsp>
                        <wps:cNvPr id="30" name="Graphic 30"/>
                        <wps:cNvSpPr/>
                        <wps:spPr>
                          <a:xfrm>
                            <a:off x="568325" y="571500"/>
                            <a:ext cx="3289300" cy="210820"/>
                          </a:xfrm>
                          <a:custGeom>
                            <a:avLst/>
                            <a:gdLst/>
                            <a:ahLst/>
                            <a:cxnLst/>
                            <a:rect l="l" t="t" r="r" b="b"/>
                            <a:pathLst>
                              <a:path w="3289300" h="210820">
                                <a:moveTo>
                                  <a:pt x="0" y="210820"/>
                                </a:moveTo>
                                <a:lnTo>
                                  <a:pt x="3289300" y="210820"/>
                                </a:lnTo>
                                <a:lnTo>
                                  <a:pt x="3289300" y="0"/>
                                </a:lnTo>
                                <a:lnTo>
                                  <a:pt x="0" y="0"/>
                                </a:lnTo>
                                <a:lnTo>
                                  <a:pt x="0" y="21082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03.35pt;width:314.45pt;" coordsize="3993515,1312545" o:gfxdata="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9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">
                <o:lock v:ext="edit" aspectratio="f"/>
                <v:shape id="Image 29" o:spid="_x0000_s1026" o:spt="75" type="#_x0000_t75" style="position:absolute;left:0;top:0;height:1312545;width:3993515;" filled="f" o:preferrelative="t" stroked="f" coordsize="21600,21600" o:gfxdata="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bkM/vQAA&#10;ANsAAAAPAAAAAAAAAAEAIAAAACIAAABkcnMvZG93bnJldi54bWxQSwECFAAUAAAACACHTuJAMy8F&#10;njsAAAA5AAAAEAAAAAAAAAABACAAAAAMAQAAZHJzL3NoYXBleG1sLnhtbFBLBQYAAAAABgAGAFsB&#10;AAC2AwAAAAA=&#10;">
                  <v:fill on="f" focussize="0,0"/>
                  <v:stroke on="f"/>
                  <v:imagedata r:id="rId19" o:title=""/>
                  <o:lock v:ext="edit" aspectratio="f"/>
                </v:shape>
                <v:shape id="Graphic 30" o:spid="_x0000_s1026" o:spt="100" style="position:absolute;left:568325;top:571500;height:210820;width:3289300;" filled="f" stroked="t" coordsize="3289300,210820" o:gfxdata="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5Ll4ugAAANsA&#10;AAAPAAAAAAAAAAEAIAAAACIAAABkcnMvZG93bnJldi54bWxQSwECFAAUAAAACACHTuJAMy8FnjsA&#10;AAA5AAAAEAAAAAAAAAABACAAAAAJAQAAZHJzL3NoYXBleG1sLnhtbFBLBQYAAAAABgAGAFsBAACz&#10;AwAAAAA=&#10;" path="m0,210820l3289300,210820,3289300,0,0,0,0,210820xe">
                  <v:fill on="f" focussize="0,0"/>
                  <v:stroke weight="1pt" color="#FF0000" joinstyle="round"/>
                  <v:imagedata o:title=""/>
                  <o:lock v:ext="edit" aspectratio="f"/>
                  <v:textbox inset="0mm,0mm,0mm,0mm"/>
                </v:shape>
                <w10:wrap type="none"/>
                <w10:anchorlock/>
              </v:group>
            </w:pict>
          </mc:Fallback>
        </mc:AlternateContent>
      </w:r>
    </w:p>
    <w:p w14:paraId="6B6D7F3B">
      <w:pPr>
        <w:pStyle w:val="8"/>
        <w:numPr>
          <w:ilvl w:val="1"/>
          <w:numId w:val="2"/>
        </w:numPr>
        <w:tabs>
          <w:tab w:val="left" w:pos="851"/>
        </w:tabs>
        <w:spacing w:before="60" w:after="0" w:line="312" w:lineRule="auto"/>
        <w:ind w:left="851" w:right="568" w:hanging="360"/>
        <w:jc w:val="left"/>
        <w:rPr>
          <w:sz w:val="24"/>
        </w:rPr>
      </w:pPr>
      <w:r>
        <w:rPr>
          <w:sz w:val="24"/>
        </w:rPr>
        <w:t>Simpan</w:t>
      </w:r>
      <w:r>
        <w:rPr>
          <w:spacing w:val="-15"/>
          <w:sz w:val="24"/>
        </w:rPr>
        <w:t xml:space="preserve"> </w:t>
      </w:r>
      <w:r>
        <w:rPr>
          <w:sz w:val="24"/>
        </w:rPr>
        <w:t>kode</w:t>
      </w:r>
      <w:r>
        <w:rPr>
          <w:spacing w:val="-13"/>
          <w:sz w:val="24"/>
        </w:rPr>
        <w:t xml:space="preserve"> </w:t>
      </w:r>
      <w:r>
        <w:rPr>
          <w:sz w:val="24"/>
        </w:rPr>
        <w:t>program</w:t>
      </w:r>
      <w:r>
        <w:rPr>
          <w:spacing w:val="-13"/>
          <w:sz w:val="24"/>
        </w:rPr>
        <w:t xml:space="preserve"> </w:t>
      </w:r>
      <w:r>
        <w:rPr>
          <w:sz w:val="24"/>
        </w:rPr>
        <w:t>Langkah</w:t>
      </w:r>
      <w:r>
        <w:rPr>
          <w:spacing w:val="-13"/>
          <w:sz w:val="24"/>
        </w:rPr>
        <w:t xml:space="preserve"> </w:t>
      </w:r>
      <w:r>
        <w:rPr>
          <w:sz w:val="24"/>
        </w:rPr>
        <w:t>4.</w:t>
      </w:r>
      <w:r>
        <w:rPr>
          <w:spacing w:val="-13"/>
          <w:sz w:val="24"/>
        </w:rPr>
        <w:t xml:space="preserve"> </w:t>
      </w:r>
      <w:r>
        <w:rPr>
          <w:sz w:val="24"/>
        </w:rPr>
        <w:t>Kemudian</w:t>
      </w:r>
      <w:r>
        <w:rPr>
          <w:spacing w:val="-13"/>
          <w:sz w:val="24"/>
        </w:rPr>
        <w:t xml:space="preserve"> </w:t>
      </w:r>
      <w:r>
        <w:rPr>
          <w:sz w:val="24"/>
        </w:rPr>
        <w:t>jalankan</w:t>
      </w:r>
      <w:r>
        <w:rPr>
          <w:spacing w:val="-21"/>
          <w:sz w:val="24"/>
        </w:rPr>
        <w:t xml:space="preserve"> </w:t>
      </w:r>
      <w:r>
        <w:rPr>
          <w:sz w:val="24"/>
        </w:rPr>
        <w:t>pada</w:t>
      </w:r>
      <w:r>
        <w:rPr>
          <w:spacing w:val="-14"/>
          <w:sz w:val="24"/>
        </w:rPr>
        <w:t xml:space="preserve"> </w:t>
      </w:r>
      <w:r>
        <w:rPr>
          <w:i/>
          <w:sz w:val="24"/>
        </w:rPr>
        <w:t>browser</w:t>
      </w:r>
      <w:r>
        <w:rPr>
          <w:i/>
          <w:spacing w:val="-13"/>
          <w:sz w:val="24"/>
        </w:rPr>
        <w:t xml:space="preserve"> </w:t>
      </w:r>
      <w:r>
        <w:rPr>
          <w:sz w:val="24"/>
        </w:rPr>
        <w:t>dan</w:t>
      </w:r>
      <w:r>
        <w:rPr>
          <w:spacing w:val="-11"/>
          <w:sz w:val="24"/>
        </w:rPr>
        <w:t xml:space="preserve"> </w:t>
      </w:r>
      <w:r>
        <w:rPr>
          <w:sz w:val="24"/>
        </w:rPr>
        <w:t>amati</w:t>
      </w:r>
      <w:r>
        <w:rPr>
          <w:spacing w:val="-12"/>
          <w:sz w:val="24"/>
        </w:rPr>
        <w:t xml:space="preserve"> </w:t>
      </w:r>
      <w:r>
        <w:rPr>
          <w:sz w:val="24"/>
        </w:rPr>
        <w:t>apa</w:t>
      </w:r>
      <w:r>
        <w:rPr>
          <w:spacing w:val="-14"/>
          <w:sz w:val="24"/>
        </w:rPr>
        <w:t xml:space="preserve"> </w:t>
      </w:r>
      <w:r>
        <w:rPr>
          <w:sz w:val="24"/>
        </w:rPr>
        <w:t>yang terjadi dan beri penjelasan dalam laporan</w:t>
      </w:r>
    </w:p>
    <w:p w14:paraId="74CDBD11">
      <w:pPr>
        <w:pStyle w:val="8"/>
        <w:numPr>
          <w:numId w:val="0"/>
        </w:numPr>
        <w:tabs>
          <w:tab w:val="left" w:pos="851"/>
        </w:tabs>
        <w:spacing w:before="60" w:after="0" w:line="312" w:lineRule="auto"/>
        <w:ind w:left="491" w:leftChars="0" w:right="568" w:rightChars="0"/>
        <w:jc w:val="left"/>
      </w:pPr>
      <w:r>
        <w:drawing>
          <wp:inline distT="0" distB="0" distL="114300" distR="114300">
            <wp:extent cx="6205855" cy="1794510"/>
            <wp:effectExtent l="19050" t="19050" r="23495" b="30480"/>
            <wp:docPr id="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6"/>
                    <pic:cNvPicPr>
                      <a:picLocks noChangeAspect="1"/>
                    </pic:cNvPicPr>
                  </pic:nvPicPr>
                  <pic:blipFill>
                    <a:blip r:embed="rId20"/>
                    <a:stretch>
                      <a:fillRect/>
                    </a:stretch>
                  </pic:blipFill>
                  <pic:spPr>
                    <a:xfrm>
                      <a:off x="0" y="0"/>
                      <a:ext cx="6205855" cy="1794510"/>
                    </a:xfrm>
                    <a:prstGeom prst="rect">
                      <a:avLst/>
                    </a:prstGeom>
                    <a:noFill/>
                    <a:ln w="19050">
                      <a:solidFill>
                        <a:srgbClr val="FF0000"/>
                      </a:solidFill>
                    </a:ln>
                  </pic:spPr>
                </pic:pic>
              </a:graphicData>
            </a:graphic>
          </wp:inline>
        </w:drawing>
      </w:r>
    </w:p>
    <w:p w14:paraId="157ECA68">
      <w:pPr>
        <w:pStyle w:val="8"/>
        <w:numPr>
          <w:numId w:val="0"/>
        </w:numPr>
        <w:tabs>
          <w:tab w:val="left" w:pos="851"/>
        </w:tabs>
        <w:spacing w:before="60" w:after="0" w:line="312" w:lineRule="auto"/>
        <w:ind w:left="491" w:leftChars="0" w:right="568" w:rightChars="0"/>
        <w:jc w:val="left"/>
        <w:rPr>
          <w:rFonts w:hint="default"/>
          <w:b/>
          <w:bCs/>
          <w:lang w:val="en-US"/>
        </w:rPr>
      </w:pPr>
      <w:r>
        <w:rPr>
          <w:rFonts w:hint="default"/>
          <w:b/>
          <w:bCs/>
          <w:lang w:val="en-US"/>
        </w:rPr>
        <w:t>Menampilkan hal yang sama, dikarenakan kondisi tampilan adalah mencari data dengan level_id 1 yang pertama kali ditemukan.</w:t>
      </w:r>
    </w:p>
    <w:p w14:paraId="7BB0F5A8">
      <w:pPr>
        <w:pStyle w:val="8"/>
        <w:numPr>
          <w:ilvl w:val="1"/>
          <w:numId w:val="2"/>
        </w:numPr>
        <w:tabs>
          <w:tab w:val="left" w:pos="851"/>
        </w:tabs>
        <w:spacing w:before="0" w:after="0" w:line="314" w:lineRule="auto"/>
        <w:ind w:left="851" w:right="566" w:hanging="360"/>
        <w:jc w:val="left"/>
        <w:rPr>
          <w:sz w:val="24"/>
        </w:rPr>
      </w:pPr>
      <w:r>
        <w:rPr>
          <w:sz w:val="24"/>
        </w:rPr>
        <w:t xml:space="preserve">Ubah 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7765EB95">
      <w:pPr>
        <w:pStyle w:val="6"/>
        <w:ind w:left="2047"/>
        <w:rPr>
          <w:sz w:val="20"/>
        </w:rPr>
      </w:pPr>
      <w:r>
        <w:rPr>
          <w:sz w:val="20"/>
        </w:rPr>
        <mc:AlternateContent>
          <mc:Choice Requires="wpg">
            <w:drawing>
              <wp:inline distT="0" distB="0" distL="0" distR="0">
                <wp:extent cx="3791585" cy="1318895"/>
                <wp:effectExtent l="0" t="0" r="0" b="5080"/>
                <wp:docPr id="31" name="Group 31"/>
                <wp:cNvGraphicFramePr/>
                <a:graphic xmlns:a="http://schemas.openxmlformats.org/drawingml/2006/main">
                  <a:graphicData uri="http://schemas.microsoft.com/office/word/2010/wordprocessingGroup">
                    <wpg:wgp>
                      <wpg:cNvGrpSpPr/>
                      <wpg:grpSpPr>
                        <a:xfrm>
                          <a:off x="0" y="0"/>
                          <a:ext cx="3791585" cy="1318895"/>
                          <a:chOff x="0" y="0"/>
                          <a:chExt cx="3791585" cy="1318895"/>
                        </a:xfrm>
                      </wpg:grpSpPr>
                      <pic:pic xmlns:pic="http://schemas.openxmlformats.org/drawingml/2006/picture">
                        <pic:nvPicPr>
                          <pic:cNvPr id="32" name="Image 32"/>
                          <pic:cNvPicPr/>
                        </pic:nvPicPr>
                        <pic:blipFill>
                          <a:blip r:embed="rId21" cstate="print"/>
                          <a:stretch>
                            <a:fillRect/>
                          </a:stretch>
                        </pic:blipFill>
                        <pic:spPr>
                          <a:xfrm>
                            <a:off x="0" y="0"/>
                            <a:ext cx="3791077" cy="1318894"/>
                          </a:xfrm>
                          <a:prstGeom prst="rect">
                            <a:avLst/>
                          </a:prstGeom>
                        </pic:spPr>
                      </pic:pic>
                      <wps:wsp>
                        <wps:cNvPr id="33" name="Graphic 33"/>
                        <wps:cNvSpPr/>
                        <wps:spPr>
                          <a:xfrm>
                            <a:off x="594359" y="609574"/>
                            <a:ext cx="3091180" cy="218440"/>
                          </a:xfrm>
                          <a:custGeom>
                            <a:avLst/>
                            <a:gdLst/>
                            <a:ahLst/>
                            <a:cxnLst/>
                            <a:rect l="l" t="t" r="r" b="b"/>
                            <a:pathLst>
                              <a:path w="3091180" h="218440">
                                <a:moveTo>
                                  <a:pt x="0" y="218439"/>
                                </a:moveTo>
                                <a:lnTo>
                                  <a:pt x="3091180" y="218439"/>
                                </a:lnTo>
                                <a:lnTo>
                                  <a:pt x="3091180" y="0"/>
                                </a:lnTo>
                                <a:lnTo>
                                  <a:pt x="0" y="0"/>
                                </a:lnTo>
                                <a:lnTo>
                                  <a:pt x="0" y="218439"/>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03.85pt;width:298.55pt;" coordsize="3791585,1318895" o:gfxdata="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CqJg6+tgAAACEB&#10;AAAZAAAAZHJzL19yZWxzL2Uyb0RvYy54bWwucmVsc4WPQWrDMBBF94XcQcw+lp1FKMWyN6HgbUgO&#10;MEhjWcQaCUkt9e0jyCaBQJfzP/89ph///Cp+KWUXWEHXtCCIdTCOrYLr5Xv/CSIXZINrYFKwUYZx&#10;2H30Z1qx1FFeXMyiUjgrWEqJX1JmvZDH3IRIXJs5JI+lnsnKiPqGluShbY8yPTNgeGGKyShIk+lA&#10;XLZYzf+zwzw7TaegfzxxeaOQzld3BWKyVBR4Mg4fYddEtiCHXr48NtwB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">
                <o:lock v:ext="edit" aspectratio="f"/>
                <v:shape id="Image 32" o:spid="_x0000_s1026" o:spt="75" type="#_x0000_t75" style="position:absolute;left:0;top:0;height:1318894;width:3791077;" filled="f" o:preferrelative="t" stroked="f" coordsize="21600,21600" o:gfxdata="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DEIC74A&#10;AADbAAAADwAAAAAAAAABACAAAAAiAAAAZHJzL2Rvd25yZXYueG1sUEsBAhQAFAAAAAgAh07iQDMv&#10;BZ47AAAAOQAAABAAAAAAAAAAAQAgAAAADQEAAGRycy9zaGFwZXhtbC54bWxQSwUGAAAAAAYABgBb&#10;AQAAtwMAAAAA&#10;">
                  <v:fill on="f" focussize="0,0"/>
                  <v:stroke on="f"/>
                  <v:imagedata r:id="rId21" o:title=""/>
                  <o:lock v:ext="edit" aspectratio="f"/>
                </v:shape>
                <v:shape id="Graphic 33" o:spid="_x0000_s1026" o:spt="100" style="position:absolute;left:594359;top:609574;height:218440;width:3091180;" filled="f" stroked="t" coordsize="3091180,218440" o:gfxdata="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qkj2&#10;wAAAANsAAAAPAAAAAAAAAAEAIAAAACIAAABkcnMvZG93bnJldi54bWxQSwECFAAUAAAACACHTuJA&#10;My8FnjsAAAA5AAAAEAAAAAAAAAABACAAAAAPAQAAZHJzL3NoYXBleG1sLnhtbFBLBQYAAAAABgAG&#10;AFsBAAC5AwAAAAA=&#10;" path="m0,218439l3091180,218439,3091180,0,0,0,0,218439xe">
                  <v:fill on="f" focussize="0,0"/>
                  <v:stroke weight="1pt" color="#FF0000" joinstyle="round"/>
                  <v:imagedata o:title=""/>
                  <o:lock v:ext="edit" aspectratio="f"/>
                  <v:textbox inset="0mm,0mm,0mm,0mm"/>
                </v:shape>
                <w10:wrap type="none"/>
                <w10:anchorlock/>
              </v:group>
            </w:pict>
          </mc:Fallback>
        </mc:AlternateContent>
      </w:r>
    </w:p>
    <w:p w14:paraId="13AA2C66">
      <w:pPr>
        <w:pStyle w:val="6"/>
        <w:spacing w:after="0"/>
        <w:rPr>
          <w:sz w:val="20"/>
        </w:rPr>
        <w:sectPr>
          <w:pgSz w:w="11910" w:h="16840"/>
          <w:pgMar w:top="2400" w:right="850" w:bottom="1100" w:left="1275" w:header="884" w:footer="918" w:gutter="0"/>
          <w:cols w:space="720" w:num="1"/>
        </w:sectPr>
      </w:pPr>
    </w:p>
    <w:p w14:paraId="608BE83A">
      <w:pPr>
        <w:pStyle w:val="8"/>
        <w:numPr>
          <w:ilvl w:val="1"/>
          <w:numId w:val="2"/>
        </w:numPr>
        <w:tabs>
          <w:tab w:val="left" w:pos="851"/>
        </w:tabs>
        <w:spacing w:before="275" w:after="0" w:line="312" w:lineRule="auto"/>
        <w:ind w:left="851" w:right="567" w:hanging="360"/>
        <w:jc w:val="left"/>
        <w:rPr>
          <w:sz w:val="24"/>
        </w:rPr>
      </w:pPr>
      <w:r>
        <w:rPr>
          <w:sz w:val="24"/>
        </w:rPr>
        <w:t>Simpan</w:t>
      </w:r>
      <w:r>
        <w:rPr>
          <w:spacing w:val="-14"/>
          <w:sz w:val="24"/>
        </w:rPr>
        <w:t xml:space="preserve"> </w:t>
      </w:r>
      <w:r>
        <w:rPr>
          <w:sz w:val="24"/>
        </w:rPr>
        <w:t>kode</w:t>
      </w:r>
      <w:r>
        <w:rPr>
          <w:spacing w:val="-15"/>
          <w:sz w:val="24"/>
        </w:rPr>
        <w:t xml:space="preserve"> </w:t>
      </w:r>
      <w:r>
        <w:rPr>
          <w:sz w:val="24"/>
        </w:rPr>
        <w:t>program</w:t>
      </w:r>
      <w:r>
        <w:rPr>
          <w:spacing w:val="-14"/>
          <w:sz w:val="24"/>
        </w:rPr>
        <w:t xml:space="preserve"> </w:t>
      </w:r>
      <w:r>
        <w:rPr>
          <w:sz w:val="24"/>
        </w:rPr>
        <w:t>Langkah</w:t>
      </w:r>
      <w:r>
        <w:rPr>
          <w:spacing w:val="-14"/>
          <w:sz w:val="24"/>
        </w:rPr>
        <w:t xml:space="preserve"> </w:t>
      </w:r>
      <w:r>
        <w:rPr>
          <w:sz w:val="24"/>
        </w:rPr>
        <w:t>6.</w:t>
      </w:r>
      <w:r>
        <w:rPr>
          <w:spacing w:val="-14"/>
          <w:sz w:val="24"/>
        </w:rPr>
        <w:t xml:space="preserve"> </w:t>
      </w:r>
      <w:r>
        <w:rPr>
          <w:sz w:val="24"/>
        </w:rPr>
        <w:t>Kemudian</w:t>
      </w:r>
      <w:r>
        <w:rPr>
          <w:spacing w:val="-14"/>
          <w:sz w:val="24"/>
        </w:rPr>
        <w:t xml:space="preserve"> </w:t>
      </w:r>
      <w:r>
        <w:rPr>
          <w:sz w:val="24"/>
        </w:rPr>
        <w:t>jalankan</w:t>
      </w:r>
      <w:r>
        <w:rPr>
          <w:spacing w:val="-14"/>
          <w:sz w:val="24"/>
        </w:rPr>
        <w:t xml:space="preserve"> </w:t>
      </w:r>
      <w:r>
        <w:rPr>
          <w:sz w:val="24"/>
        </w:rPr>
        <w:t>pada</w:t>
      </w:r>
      <w:r>
        <w:rPr>
          <w:spacing w:val="-12"/>
          <w:sz w:val="24"/>
        </w:rPr>
        <w:t xml:space="preserve"> </w:t>
      </w:r>
      <w:r>
        <w:rPr>
          <w:i/>
          <w:sz w:val="24"/>
        </w:rPr>
        <w:t>browser</w:t>
      </w:r>
      <w:r>
        <w:rPr>
          <w:i/>
          <w:spacing w:val="-14"/>
          <w:sz w:val="24"/>
        </w:rPr>
        <w:t xml:space="preserve"> </w:t>
      </w:r>
      <w:r>
        <w:rPr>
          <w:sz w:val="24"/>
        </w:rPr>
        <w:t>dan</w:t>
      </w:r>
      <w:r>
        <w:rPr>
          <w:spacing w:val="-14"/>
          <w:sz w:val="24"/>
        </w:rPr>
        <w:t xml:space="preserve"> </w:t>
      </w:r>
      <w:r>
        <w:rPr>
          <w:sz w:val="24"/>
        </w:rPr>
        <w:t>amati</w:t>
      </w:r>
      <w:r>
        <w:rPr>
          <w:spacing w:val="-14"/>
          <w:sz w:val="24"/>
        </w:rPr>
        <w:t xml:space="preserve"> </w:t>
      </w:r>
      <w:r>
        <w:rPr>
          <w:sz w:val="24"/>
        </w:rPr>
        <w:t>apa</w:t>
      </w:r>
      <w:r>
        <w:rPr>
          <w:spacing w:val="-15"/>
          <w:sz w:val="24"/>
        </w:rPr>
        <w:t xml:space="preserve"> </w:t>
      </w:r>
      <w:r>
        <w:rPr>
          <w:sz w:val="24"/>
        </w:rPr>
        <w:t>yang terjadi dan beri penjelasan dalam laporan</w:t>
      </w:r>
    </w:p>
    <w:p w14:paraId="47430E84">
      <w:pPr>
        <w:pStyle w:val="8"/>
        <w:numPr>
          <w:numId w:val="0"/>
        </w:numPr>
        <w:tabs>
          <w:tab w:val="left" w:pos="851"/>
        </w:tabs>
        <w:spacing w:before="275" w:after="0" w:line="312" w:lineRule="auto"/>
        <w:ind w:left="491" w:leftChars="0" w:right="567" w:rightChars="0"/>
        <w:jc w:val="left"/>
      </w:pPr>
      <w:r>
        <w:drawing>
          <wp:inline distT="0" distB="0" distL="114300" distR="114300">
            <wp:extent cx="6207760" cy="1996440"/>
            <wp:effectExtent l="19050" t="19050" r="21590" b="26670"/>
            <wp:docPr id="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7"/>
                    <pic:cNvPicPr>
                      <a:picLocks noChangeAspect="1"/>
                    </pic:cNvPicPr>
                  </pic:nvPicPr>
                  <pic:blipFill>
                    <a:blip r:embed="rId22"/>
                    <a:stretch>
                      <a:fillRect/>
                    </a:stretch>
                  </pic:blipFill>
                  <pic:spPr>
                    <a:xfrm>
                      <a:off x="0" y="0"/>
                      <a:ext cx="6207760" cy="1996440"/>
                    </a:xfrm>
                    <a:prstGeom prst="rect">
                      <a:avLst/>
                    </a:prstGeom>
                    <a:noFill/>
                    <a:ln w="19050">
                      <a:solidFill>
                        <a:srgbClr val="FF0000"/>
                      </a:solidFill>
                    </a:ln>
                  </pic:spPr>
                </pic:pic>
              </a:graphicData>
            </a:graphic>
          </wp:inline>
        </w:drawing>
      </w:r>
    </w:p>
    <w:p w14:paraId="0707297D">
      <w:pPr>
        <w:pStyle w:val="8"/>
        <w:numPr>
          <w:numId w:val="0"/>
        </w:numPr>
        <w:tabs>
          <w:tab w:val="left" w:pos="851"/>
        </w:tabs>
        <w:spacing w:before="275" w:after="0" w:line="312" w:lineRule="auto"/>
        <w:ind w:left="491" w:leftChars="0" w:right="567" w:rightChars="0"/>
        <w:jc w:val="left"/>
        <w:rPr>
          <w:rFonts w:hint="default"/>
          <w:b/>
          <w:bCs/>
          <w:lang w:val="en-US"/>
        </w:rPr>
      </w:pPr>
      <w:r>
        <w:rPr>
          <w:rFonts w:hint="default"/>
          <w:b/>
          <w:bCs/>
          <w:lang w:val="en-US"/>
        </w:rPr>
        <w:t>Kriteria pencarian masih sama namun dengan penulisan yang berbeda.</w:t>
      </w:r>
    </w:p>
    <w:p w14:paraId="732F330C">
      <w:pPr>
        <w:pStyle w:val="6"/>
        <w:spacing w:before="5"/>
      </w:pPr>
    </w:p>
    <w:p w14:paraId="1C9FAF49">
      <w:pPr>
        <w:pStyle w:val="6"/>
        <w:spacing w:line="360" w:lineRule="auto"/>
        <w:ind w:left="503" w:right="565"/>
        <w:jc w:val="both"/>
      </w:pPr>
      <w:r>
        <w:t>Terkadang</w:t>
      </w:r>
      <w:r>
        <w:rPr>
          <w:spacing w:val="-11"/>
        </w:rPr>
        <w:t xml:space="preserve"> </w:t>
      </w:r>
      <w:r>
        <w:t>Anda</w:t>
      </w:r>
      <w:r>
        <w:rPr>
          <w:spacing w:val="-12"/>
        </w:rPr>
        <w:t xml:space="preserve"> </w:t>
      </w:r>
      <w:r>
        <w:t>mungkin</w:t>
      </w:r>
      <w:r>
        <w:rPr>
          <w:spacing w:val="-11"/>
        </w:rPr>
        <w:t xml:space="preserve"> </w:t>
      </w:r>
      <w:r>
        <w:t>ingin</w:t>
      </w:r>
      <w:r>
        <w:rPr>
          <w:spacing w:val="-13"/>
        </w:rPr>
        <w:t xml:space="preserve"> </w:t>
      </w:r>
      <w:r>
        <w:t>melakukan</w:t>
      </w:r>
      <w:r>
        <w:rPr>
          <w:spacing w:val="-11"/>
        </w:rPr>
        <w:t xml:space="preserve"> </w:t>
      </w:r>
      <w:r>
        <w:t>beberapa</w:t>
      </w:r>
      <w:r>
        <w:rPr>
          <w:spacing w:val="-12"/>
        </w:rPr>
        <w:t xml:space="preserve"> </w:t>
      </w:r>
      <w:r>
        <w:t>tindakan</w:t>
      </w:r>
      <w:r>
        <w:rPr>
          <w:spacing w:val="-11"/>
        </w:rPr>
        <w:t xml:space="preserve"> </w:t>
      </w:r>
      <w:r>
        <w:t>lain</w:t>
      </w:r>
      <w:r>
        <w:rPr>
          <w:spacing w:val="-11"/>
        </w:rPr>
        <w:t xml:space="preserve"> </w:t>
      </w:r>
      <w:r>
        <w:t>jika</w:t>
      </w:r>
      <w:r>
        <w:rPr>
          <w:spacing w:val="-12"/>
        </w:rPr>
        <w:t xml:space="preserve"> </w:t>
      </w:r>
      <w:r>
        <w:t>tidak</w:t>
      </w:r>
      <w:r>
        <w:rPr>
          <w:spacing w:val="-11"/>
        </w:rPr>
        <w:t xml:space="preserve"> </w:t>
      </w:r>
      <w:r>
        <w:t>ada</w:t>
      </w:r>
      <w:r>
        <w:rPr>
          <w:spacing w:val="-12"/>
        </w:rPr>
        <w:t xml:space="preserve"> </w:t>
      </w:r>
      <w:r>
        <w:t>hasil</w:t>
      </w:r>
      <w:r>
        <w:rPr>
          <w:spacing w:val="-10"/>
        </w:rPr>
        <w:t xml:space="preserve"> </w:t>
      </w:r>
      <w:r>
        <w:t>yang ditemukan.</w:t>
      </w:r>
      <w:r>
        <w:rPr>
          <w:spacing w:val="-11"/>
        </w:rPr>
        <w:t xml:space="preserve"> </w:t>
      </w:r>
      <w:r>
        <w:t>Metode</w:t>
      </w:r>
      <w:r>
        <w:rPr>
          <w:spacing w:val="-11"/>
        </w:rPr>
        <w:t xml:space="preserve"> </w:t>
      </w:r>
      <w:r>
        <w:rPr>
          <w:rFonts w:ascii="Consolas"/>
          <w:color w:val="0000CC"/>
          <w:sz w:val="20"/>
        </w:rPr>
        <w:t>findOr</w:t>
      </w:r>
      <w:r>
        <w:rPr>
          <w:rFonts w:ascii="Consolas"/>
          <w:color w:val="0000CC"/>
          <w:spacing w:val="-9"/>
          <w:sz w:val="20"/>
        </w:rPr>
        <w:t xml:space="preserve"> </w:t>
      </w:r>
      <w:r>
        <w:t>and</w:t>
      </w:r>
      <w:r>
        <w:rPr>
          <w:spacing w:val="-11"/>
        </w:rPr>
        <w:t xml:space="preserve"> </w:t>
      </w:r>
      <w:r>
        <w:rPr>
          <w:rFonts w:ascii="Consolas"/>
          <w:color w:val="0000CC"/>
          <w:sz w:val="20"/>
        </w:rPr>
        <w:t>firstOr</w:t>
      </w:r>
      <w:r>
        <w:rPr>
          <w:rFonts w:ascii="Consolas"/>
          <w:color w:val="0000CC"/>
          <w:spacing w:val="-9"/>
          <w:sz w:val="20"/>
        </w:rPr>
        <w:t xml:space="preserve"> </w:t>
      </w:r>
      <w:r>
        <w:t>akan</w:t>
      </w:r>
      <w:r>
        <w:rPr>
          <w:spacing w:val="-11"/>
        </w:rPr>
        <w:t xml:space="preserve"> </w:t>
      </w:r>
      <w:r>
        <w:t>mengembalikan</w:t>
      </w:r>
      <w:r>
        <w:rPr>
          <w:spacing w:val="-11"/>
        </w:rPr>
        <w:t xml:space="preserve"> </w:t>
      </w:r>
      <w:r>
        <w:t>satu</w:t>
      </w:r>
      <w:r>
        <w:rPr>
          <w:spacing w:val="-10"/>
        </w:rPr>
        <w:t xml:space="preserve"> </w:t>
      </w:r>
      <w:r>
        <w:t>contoh</w:t>
      </w:r>
      <w:r>
        <w:rPr>
          <w:spacing w:val="-10"/>
        </w:rPr>
        <w:t xml:space="preserve"> </w:t>
      </w:r>
      <w:r>
        <w:t>model</w:t>
      </w:r>
      <w:r>
        <w:rPr>
          <w:spacing w:val="-11"/>
        </w:rPr>
        <w:t xml:space="preserve"> </w:t>
      </w:r>
      <w:r>
        <w:t>atau,</w:t>
      </w:r>
      <w:r>
        <w:rPr>
          <w:spacing w:val="-11"/>
        </w:rPr>
        <w:t xml:space="preserve"> </w:t>
      </w:r>
      <w:r>
        <w:t>jika tidak ada hasil yang ditemukan maka akan menjalankan didalam fungsi. Nilai yang dikembalikan oleh fungsi akan dianggap sebagai hasil dari metode ini:</w:t>
      </w:r>
    </w:p>
    <w:p w14:paraId="233EA292">
      <w:pPr>
        <w:pStyle w:val="6"/>
        <w:spacing w:before="25"/>
        <w:rPr>
          <w:sz w:val="20"/>
        </w:rPr>
      </w:pPr>
      <w:r>
        <w:rPr>
          <w:sz w:val="20"/>
        </w:rPr>
        <w:drawing>
          <wp:anchor distT="0" distB="0" distL="0" distR="0" simplePos="0" relativeHeight="251668480" behindDoc="1" locked="0" layoutInCell="1" allowOverlap="1">
            <wp:simplePos x="0" y="0"/>
            <wp:positionH relativeFrom="page">
              <wp:posOffset>1489710</wp:posOffset>
            </wp:positionH>
            <wp:positionV relativeFrom="paragraph">
              <wp:posOffset>177165</wp:posOffset>
            </wp:positionV>
            <wp:extent cx="4790440" cy="1250950"/>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3" cstate="print"/>
                    <a:stretch>
                      <a:fillRect/>
                    </a:stretch>
                  </pic:blipFill>
                  <pic:spPr>
                    <a:xfrm>
                      <a:off x="0" y="0"/>
                      <a:ext cx="4790333" cy="1251013"/>
                    </a:xfrm>
                    <a:prstGeom prst="rect">
                      <a:avLst/>
                    </a:prstGeom>
                  </pic:spPr>
                </pic:pic>
              </a:graphicData>
            </a:graphic>
          </wp:anchor>
        </w:drawing>
      </w:r>
    </w:p>
    <w:p w14:paraId="16A87A5F">
      <w:pPr>
        <w:pStyle w:val="6"/>
        <w:spacing w:before="146"/>
      </w:pPr>
    </w:p>
    <w:p w14:paraId="59B8D92E">
      <w:pPr>
        <w:pStyle w:val="8"/>
        <w:numPr>
          <w:ilvl w:val="1"/>
          <w:numId w:val="2"/>
        </w:numPr>
        <w:tabs>
          <w:tab w:val="left" w:pos="851"/>
        </w:tabs>
        <w:spacing w:before="1" w:after="0" w:line="312" w:lineRule="auto"/>
        <w:ind w:left="851" w:right="566" w:hanging="360"/>
        <w:jc w:val="left"/>
        <w:rPr>
          <w:sz w:val="24"/>
        </w:rPr>
      </w:pPr>
      <w:r>
        <w:rPr>
          <w:sz w:val="24"/>
        </w:rPr>
        <w:t xml:space="preserve">Ubah 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37697429">
      <w:pPr>
        <w:pStyle w:val="6"/>
        <w:ind w:left="1414"/>
        <w:rPr>
          <w:sz w:val="20"/>
        </w:rPr>
      </w:pPr>
      <w:r>
        <w:rPr>
          <w:sz w:val="20"/>
        </w:rPr>
        <mc:AlternateContent>
          <mc:Choice Requires="wpg">
            <w:drawing>
              <wp:inline distT="0" distB="0" distL="0" distR="0">
                <wp:extent cx="4595495" cy="1709420"/>
                <wp:effectExtent l="0" t="0" r="0" b="5080"/>
                <wp:docPr id="35" name="Group 35"/>
                <wp:cNvGraphicFramePr/>
                <a:graphic xmlns:a="http://schemas.openxmlformats.org/drawingml/2006/main">
                  <a:graphicData uri="http://schemas.microsoft.com/office/word/2010/wordprocessingGroup">
                    <wpg:wgp>
                      <wpg:cNvGrpSpPr/>
                      <wpg:grpSpPr>
                        <a:xfrm>
                          <a:off x="0" y="0"/>
                          <a:ext cx="4595495" cy="1709420"/>
                          <a:chOff x="0" y="0"/>
                          <a:chExt cx="4595495" cy="1709420"/>
                        </a:xfrm>
                      </wpg:grpSpPr>
                      <pic:pic xmlns:pic="http://schemas.openxmlformats.org/drawingml/2006/picture">
                        <pic:nvPicPr>
                          <pic:cNvPr id="36" name="Image 36"/>
                          <pic:cNvPicPr/>
                        </pic:nvPicPr>
                        <pic:blipFill>
                          <a:blip r:embed="rId24" cstate="print"/>
                          <a:stretch>
                            <a:fillRect/>
                          </a:stretch>
                        </pic:blipFill>
                        <pic:spPr>
                          <a:xfrm>
                            <a:off x="0" y="0"/>
                            <a:ext cx="4595241" cy="1709293"/>
                          </a:xfrm>
                          <a:prstGeom prst="rect">
                            <a:avLst/>
                          </a:prstGeom>
                        </pic:spPr>
                      </pic:pic>
                      <wps:wsp>
                        <wps:cNvPr id="37" name="Graphic 37"/>
                        <wps:cNvSpPr/>
                        <wps:spPr>
                          <a:xfrm>
                            <a:off x="501015" y="571373"/>
                            <a:ext cx="4013200" cy="508000"/>
                          </a:xfrm>
                          <a:custGeom>
                            <a:avLst/>
                            <a:gdLst/>
                            <a:ahLst/>
                            <a:cxnLst/>
                            <a:rect l="l" t="t" r="r" b="b"/>
                            <a:pathLst>
                              <a:path w="4013200" h="508000">
                                <a:moveTo>
                                  <a:pt x="0" y="508000"/>
                                </a:moveTo>
                                <a:lnTo>
                                  <a:pt x="4013200" y="508000"/>
                                </a:lnTo>
                                <a:lnTo>
                                  <a:pt x="4013200" y="0"/>
                                </a:lnTo>
                                <a:lnTo>
                                  <a:pt x="0" y="0"/>
                                </a:lnTo>
                                <a:lnTo>
                                  <a:pt x="0" y="50800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34.6pt;width:361.85pt;" coordsize="4595495,1709420" o:gfxdata="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Z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">
                <o:lock v:ext="edit" aspectratio="f"/>
                <v:shape id="Image 36" o:spid="_x0000_s1026" o:spt="75" type="#_x0000_t75" style="position:absolute;left:0;top:0;height:1709293;width:4595241;" filled="f" o:preferrelative="t" stroked="f" coordsize="21600,21600" o:gfxdata="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ZAEUr4A&#10;AADbAAAADwAAAAAAAAABACAAAAAiAAAAZHJzL2Rvd25yZXYueG1sUEsBAhQAFAAAAAgAh07iQDMv&#10;BZ47AAAAOQAAABAAAAAAAAAAAQAgAAAADQEAAGRycy9zaGFwZXhtbC54bWxQSwUGAAAAAAYABgBb&#10;AQAAtwMAAAAA&#10;">
                  <v:fill on="f" focussize="0,0"/>
                  <v:stroke on="f"/>
                  <v:imagedata r:id="rId24" o:title=""/>
                  <o:lock v:ext="edit" aspectratio="f"/>
                </v:shape>
                <v:shape id="Graphic 37" o:spid="_x0000_s1026" o:spt="100" style="position:absolute;left:501015;top:571373;height:508000;width:4013200;" filled="f" stroked="t" coordsize="4013200,508000" o:gfxdata="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YQXAvQAA&#10;ANsAAAAPAAAAAAAAAAEAIAAAACIAAABkcnMvZG93bnJldi54bWxQSwECFAAUAAAACACHTuJAMy8F&#10;njsAAAA5AAAAEAAAAAAAAAABACAAAAAMAQAAZHJzL3NoYXBleG1sLnhtbFBLBQYAAAAABgAGAFsB&#10;AAC2AwAAAAA=&#10;" path="m0,508000l4013200,508000,4013200,0,0,0,0,508000xe">
                  <v:fill on="f" focussize="0,0"/>
                  <v:stroke weight="1pt" color="#FF0000" joinstyle="round"/>
                  <v:imagedata o:title=""/>
                  <o:lock v:ext="edit" aspectratio="f"/>
                  <v:textbox inset="0mm,0mm,0mm,0mm"/>
                </v:shape>
                <w10:wrap type="none"/>
                <w10:anchorlock/>
              </v:group>
            </w:pict>
          </mc:Fallback>
        </mc:AlternateContent>
      </w:r>
    </w:p>
    <w:p w14:paraId="1336C03A">
      <w:pPr>
        <w:pStyle w:val="8"/>
        <w:numPr>
          <w:ilvl w:val="1"/>
          <w:numId w:val="2"/>
        </w:numPr>
        <w:tabs>
          <w:tab w:val="left" w:pos="851"/>
        </w:tabs>
        <w:spacing w:before="59" w:after="0" w:line="312" w:lineRule="auto"/>
        <w:ind w:left="851" w:right="566" w:hanging="360"/>
        <w:jc w:val="left"/>
        <w:rPr>
          <w:sz w:val="24"/>
        </w:rPr>
      </w:pPr>
      <w:r>
        <w:rPr>
          <w:sz w:val="24"/>
        </w:rPr>
        <w:t xml:space="preserve">Simpan kode program Langkah 8. Kemudian pada </w:t>
      </w:r>
      <w:r>
        <w:rPr>
          <w:i/>
          <w:sz w:val="24"/>
        </w:rPr>
        <w:t xml:space="preserve">browser </w:t>
      </w:r>
      <w:r>
        <w:rPr>
          <w:sz w:val="24"/>
        </w:rPr>
        <w:t>dan amati apa yang terjadi dan beri penjelasan dalam laporan</w:t>
      </w:r>
    </w:p>
    <w:p w14:paraId="265F1810">
      <w:pPr>
        <w:pStyle w:val="8"/>
        <w:numPr>
          <w:numId w:val="0"/>
        </w:numPr>
        <w:tabs>
          <w:tab w:val="left" w:pos="851"/>
        </w:tabs>
        <w:spacing w:before="59" w:after="0" w:line="312" w:lineRule="auto"/>
        <w:ind w:left="491" w:leftChars="0" w:right="566" w:rightChars="0"/>
        <w:jc w:val="left"/>
      </w:pPr>
      <w:r>
        <w:drawing>
          <wp:inline distT="0" distB="0" distL="114300" distR="114300">
            <wp:extent cx="6209030" cy="1582420"/>
            <wp:effectExtent l="19050" t="19050" r="20320" b="29210"/>
            <wp:docPr id="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9"/>
                    <pic:cNvPicPr>
                      <a:picLocks noChangeAspect="1"/>
                    </pic:cNvPicPr>
                  </pic:nvPicPr>
                  <pic:blipFill>
                    <a:blip r:embed="rId25"/>
                    <a:stretch>
                      <a:fillRect/>
                    </a:stretch>
                  </pic:blipFill>
                  <pic:spPr>
                    <a:xfrm>
                      <a:off x="0" y="0"/>
                      <a:ext cx="6209030" cy="1582420"/>
                    </a:xfrm>
                    <a:prstGeom prst="rect">
                      <a:avLst/>
                    </a:prstGeom>
                    <a:noFill/>
                    <a:ln w="19050">
                      <a:solidFill>
                        <a:srgbClr val="FF0000"/>
                      </a:solidFill>
                    </a:ln>
                  </pic:spPr>
                </pic:pic>
              </a:graphicData>
            </a:graphic>
          </wp:inline>
        </w:drawing>
      </w:r>
    </w:p>
    <w:p w14:paraId="57423173">
      <w:pPr>
        <w:pStyle w:val="8"/>
        <w:numPr>
          <w:numId w:val="0"/>
        </w:numPr>
        <w:tabs>
          <w:tab w:val="left" w:pos="851"/>
        </w:tabs>
        <w:spacing w:before="59" w:after="0" w:line="312" w:lineRule="auto"/>
        <w:ind w:left="491" w:leftChars="0" w:right="566" w:rightChars="0"/>
        <w:jc w:val="left"/>
        <w:rPr>
          <w:rFonts w:hint="default"/>
          <w:b/>
          <w:bCs/>
          <w:lang w:val="en-US"/>
        </w:rPr>
      </w:pPr>
      <w:r>
        <w:rPr>
          <w:rFonts w:hint="default"/>
          <w:b/>
          <w:bCs/>
          <w:lang w:val="en-US"/>
        </w:rPr>
        <w:t>Function findOr akan melakukan pencarian data dengan id = 1. jika ditemukan maka hanya akan mengambil nilai username dan nama dari id tersebut.</w:t>
      </w:r>
    </w:p>
    <w:p w14:paraId="053E48A4">
      <w:pPr>
        <w:pStyle w:val="8"/>
        <w:numPr>
          <w:ilvl w:val="1"/>
          <w:numId w:val="2"/>
        </w:numPr>
        <w:tabs>
          <w:tab w:val="left" w:pos="851"/>
        </w:tabs>
        <w:spacing w:before="1" w:after="0" w:line="312" w:lineRule="auto"/>
        <w:ind w:left="851" w:right="566" w:hanging="360"/>
        <w:jc w:val="left"/>
        <w:rPr>
          <w:sz w:val="24"/>
        </w:rPr>
      </w:pPr>
      <w:r>
        <w:rPr>
          <w:sz w:val="24"/>
        </w:rPr>
        <w:t xml:space="preserve">Ubah 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633B3E82">
      <w:pPr>
        <w:pStyle w:val="8"/>
        <w:spacing w:after="0" w:line="312" w:lineRule="auto"/>
        <w:jc w:val="left"/>
        <w:rPr>
          <w:sz w:val="24"/>
        </w:rPr>
        <w:sectPr>
          <w:pgSz w:w="11910" w:h="16840"/>
          <w:pgMar w:top="2400" w:right="850" w:bottom="1100" w:left="1275" w:header="884" w:footer="918" w:gutter="0"/>
          <w:cols w:space="720" w:num="1"/>
        </w:sectPr>
      </w:pPr>
    </w:p>
    <w:p w14:paraId="38AEBB46">
      <w:pPr>
        <w:pStyle w:val="6"/>
        <w:spacing w:before="45"/>
        <w:rPr>
          <w:sz w:val="20"/>
        </w:rPr>
      </w:pPr>
    </w:p>
    <w:p w14:paraId="0065DBB4">
      <w:pPr>
        <w:pStyle w:val="6"/>
        <w:ind w:left="1329"/>
        <w:rPr>
          <w:sz w:val="20"/>
        </w:rPr>
      </w:pPr>
      <w:r>
        <w:rPr>
          <w:sz w:val="20"/>
        </w:rPr>
        <mc:AlternateContent>
          <mc:Choice Requires="wpg">
            <w:drawing>
              <wp:inline distT="0" distB="0" distL="0" distR="0">
                <wp:extent cx="4702175" cy="1738630"/>
                <wp:effectExtent l="0" t="0" r="0" b="4444"/>
                <wp:docPr id="38" name="Group 38"/>
                <wp:cNvGraphicFramePr/>
                <a:graphic xmlns:a="http://schemas.openxmlformats.org/drawingml/2006/main">
                  <a:graphicData uri="http://schemas.microsoft.com/office/word/2010/wordprocessingGroup">
                    <wpg:wgp>
                      <wpg:cNvGrpSpPr/>
                      <wpg:grpSpPr>
                        <a:xfrm>
                          <a:off x="0" y="0"/>
                          <a:ext cx="4702175" cy="1738630"/>
                          <a:chOff x="0" y="0"/>
                          <a:chExt cx="4702175" cy="1738630"/>
                        </a:xfrm>
                      </wpg:grpSpPr>
                      <pic:pic xmlns:pic="http://schemas.openxmlformats.org/drawingml/2006/picture">
                        <pic:nvPicPr>
                          <pic:cNvPr id="39" name="Image 39"/>
                          <pic:cNvPicPr/>
                        </pic:nvPicPr>
                        <pic:blipFill>
                          <a:blip r:embed="rId26" cstate="print"/>
                          <a:stretch>
                            <a:fillRect/>
                          </a:stretch>
                        </pic:blipFill>
                        <pic:spPr>
                          <a:xfrm>
                            <a:off x="0" y="0"/>
                            <a:ext cx="4701666" cy="1738122"/>
                          </a:xfrm>
                          <a:prstGeom prst="rect">
                            <a:avLst/>
                          </a:prstGeom>
                        </pic:spPr>
                      </pic:pic>
                      <wps:wsp>
                        <wps:cNvPr id="40" name="Graphic 40"/>
                        <wps:cNvSpPr/>
                        <wps:spPr>
                          <a:xfrm>
                            <a:off x="2180335" y="545591"/>
                            <a:ext cx="218440" cy="241300"/>
                          </a:xfrm>
                          <a:custGeom>
                            <a:avLst/>
                            <a:gdLst/>
                            <a:ahLst/>
                            <a:cxnLst/>
                            <a:rect l="l" t="t" r="r" b="b"/>
                            <a:pathLst>
                              <a:path w="218440" h="241300">
                                <a:moveTo>
                                  <a:pt x="0" y="241300"/>
                                </a:moveTo>
                                <a:lnTo>
                                  <a:pt x="218439" y="241300"/>
                                </a:lnTo>
                                <a:lnTo>
                                  <a:pt x="218439" y="0"/>
                                </a:lnTo>
                                <a:lnTo>
                                  <a:pt x="0" y="0"/>
                                </a:lnTo>
                                <a:lnTo>
                                  <a:pt x="0" y="24130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36.9pt;width:370.25pt;" coordsize="4702175,1738630" o:gfxdata="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Z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">
                <o:lock v:ext="edit" aspectratio="f"/>
                <v:shape id="Image 39" o:spid="_x0000_s1026" o:spt="75" type="#_x0000_t75" style="position:absolute;left:0;top:0;height:1738122;width:4701666;" filled="f" o:preferrelative="t" stroked="f" coordsize="21600,21600" o:gfxdata="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igjsb4A&#10;AADbAAAADwAAAAAAAAABACAAAAAiAAAAZHJzL2Rvd25yZXYueG1sUEsBAhQAFAAAAAgAh07iQDMv&#10;BZ47AAAAOQAAABAAAAAAAAAAAQAgAAAADQEAAGRycy9zaGFwZXhtbC54bWxQSwUGAAAAAAYABgBb&#10;AQAAtwMAAAAA&#10;">
                  <v:fill on="f" focussize="0,0"/>
                  <v:stroke on="f"/>
                  <v:imagedata r:id="rId26" o:title=""/>
                  <o:lock v:ext="edit" aspectratio="f"/>
                </v:shape>
                <v:shape id="Graphic 40" o:spid="_x0000_s1026" o:spt="100" style="position:absolute;left:2180335;top:545591;height:241300;width:218440;" filled="f" stroked="t" coordsize="218440,241300" o:gfxdata="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Q2AhugAAANsA&#10;AAAPAAAAAAAAAAEAIAAAACIAAABkcnMvZG93bnJldi54bWxQSwECFAAUAAAACACHTuJAMy8FnjsA&#10;AAA5AAAAEAAAAAAAAAABACAAAAAJAQAAZHJzL3NoYXBleG1sLnhtbFBLBQYAAAAABgAGAFsBAACz&#10;AwAAAAA=&#10;" path="m0,241300l218439,241300,218439,0,0,0,0,241300xe">
                  <v:fill on="f" focussize="0,0"/>
                  <v:stroke weight="1pt" color="#FF0000" joinstyle="round"/>
                  <v:imagedata o:title=""/>
                  <o:lock v:ext="edit" aspectratio="f"/>
                  <v:textbox inset="0mm,0mm,0mm,0mm"/>
                </v:shape>
                <w10:wrap type="none"/>
                <w10:anchorlock/>
              </v:group>
            </w:pict>
          </mc:Fallback>
        </mc:AlternateContent>
      </w:r>
    </w:p>
    <w:p w14:paraId="5120CC95">
      <w:pPr>
        <w:pStyle w:val="8"/>
        <w:numPr>
          <w:ilvl w:val="1"/>
          <w:numId w:val="2"/>
        </w:numPr>
        <w:tabs>
          <w:tab w:val="left" w:pos="851"/>
        </w:tabs>
        <w:spacing w:before="60" w:after="0" w:line="312" w:lineRule="auto"/>
        <w:ind w:left="851" w:right="564" w:hanging="360"/>
        <w:jc w:val="left"/>
        <w:rPr>
          <w:sz w:val="24"/>
        </w:rPr>
      </w:pPr>
      <w:r>
        <w:rPr>
          <w:sz w:val="24"/>
        </w:rPr>
        <w:t xml:space="preserve">Simpan kode program Langkah 10. Kemudian jalankan pada </w:t>
      </w:r>
      <w:r>
        <w:rPr>
          <w:i/>
          <w:sz w:val="24"/>
        </w:rPr>
        <w:t xml:space="preserve">browser </w:t>
      </w:r>
      <w:r>
        <w:rPr>
          <w:sz w:val="24"/>
        </w:rPr>
        <w:t>dan amati apa</w:t>
      </w:r>
      <w:r>
        <w:rPr>
          <w:spacing w:val="80"/>
          <w:sz w:val="24"/>
        </w:rPr>
        <w:t xml:space="preserve"> </w:t>
      </w:r>
      <w:r>
        <w:rPr>
          <w:sz w:val="24"/>
        </w:rPr>
        <w:t>yang terjadi dan beri penjelasan dalam laporan</w:t>
      </w:r>
    </w:p>
    <w:p w14:paraId="23DBB158">
      <w:pPr>
        <w:pStyle w:val="8"/>
        <w:numPr>
          <w:numId w:val="0"/>
        </w:numPr>
        <w:tabs>
          <w:tab w:val="left" w:pos="851"/>
        </w:tabs>
        <w:spacing w:before="60" w:after="0" w:line="312" w:lineRule="auto"/>
        <w:ind w:left="491" w:leftChars="0" w:right="564" w:rightChars="0"/>
        <w:jc w:val="left"/>
      </w:pPr>
      <w:r>
        <w:drawing>
          <wp:inline distT="0" distB="0" distL="114300" distR="114300">
            <wp:extent cx="6205220" cy="2793365"/>
            <wp:effectExtent l="19050" t="19050" r="24130" b="22225"/>
            <wp:docPr id="1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0"/>
                    <pic:cNvPicPr>
                      <a:picLocks noChangeAspect="1"/>
                    </pic:cNvPicPr>
                  </pic:nvPicPr>
                  <pic:blipFill>
                    <a:blip r:embed="rId27"/>
                    <a:stretch>
                      <a:fillRect/>
                    </a:stretch>
                  </pic:blipFill>
                  <pic:spPr>
                    <a:xfrm>
                      <a:off x="0" y="0"/>
                      <a:ext cx="6205220" cy="2793365"/>
                    </a:xfrm>
                    <a:prstGeom prst="rect">
                      <a:avLst/>
                    </a:prstGeom>
                    <a:noFill/>
                    <a:ln w="19050">
                      <a:solidFill>
                        <a:srgbClr val="FF0000"/>
                      </a:solidFill>
                    </a:ln>
                  </pic:spPr>
                </pic:pic>
              </a:graphicData>
            </a:graphic>
          </wp:inline>
        </w:drawing>
      </w:r>
    </w:p>
    <w:p w14:paraId="405B27AB">
      <w:pPr>
        <w:pStyle w:val="8"/>
        <w:numPr>
          <w:numId w:val="0"/>
        </w:numPr>
        <w:tabs>
          <w:tab w:val="left" w:pos="851"/>
        </w:tabs>
        <w:spacing w:before="60" w:after="0" w:line="312" w:lineRule="auto"/>
        <w:ind w:left="491" w:leftChars="0" w:right="564" w:rightChars="0"/>
        <w:jc w:val="left"/>
        <w:rPr>
          <w:rFonts w:hint="default"/>
          <w:b/>
          <w:bCs/>
          <w:lang w:val="en-US"/>
        </w:rPr>
      </w:pPr>
      <w:r>
        <w:rPr>
          <w:rFonts w:hint="default"/>
          <w:b/>
          <w:bCs/>
          <w:lang w:val="en-US"/>
        </w:rPr>
        <w:t>Jika kriteria data yang dicari tidak ditemukan maka akan menampilkan 404 not found.</w:t>
      </w:r>
    </w:p>
    <w:p w14:paraId="130841E8">
      <w:pPr>
        <w:pStyle w:val="8"/>
        <w:numPr>
          <w:ilvl w:val="1"/>
          <w:numId w:val="2"/>
        </w:numPr>
        <w:tabs>
          <w:tab w:val="left" w:pos="862"/>
        </w:tabs>
        <w:spacing w:before="0" w:after="0" w:line="240" w:lineRule="auto"/>
        <w:ind w:left="862" w:right="0" w:hanging="359"/>
        <w:jc w:val="left"/>
        <w:rPr>
          <w:sz w:val="24"/>
        </w:rPr>
      </w:pPr>
      <w:r>
        <w:rPr>
          <w:sz w:val="24"/>
        </w:rPr>
        <w:t>Laporkan</w:t>
      </w:r>
      <w:r>
        <w:rPr>
          <w:spacing w:val="-1"/>
          <w:sz w:val="24"/>
        </w:rPr>
        <w:t xml:space="preserve"> </w:t>
      </w:r>
      <w:r>
        <w:rPr>
          <w:sz w:val="24"/>
        </w:rPr>
        <w:t>hasil</w:t>
      </w:r>
      <w:r>
        <w:rPr>
          <w:spacing w:val="-1"/>
          <w:sz w:val="24"/>
        </w:rPr>
        <w:t xml:space="preserve"> </w:t>
      </w:r>
      <w:r>
        <w:rPr>
          <w:sz w:val="24"/>
        </w:rPr>
        <w:t>Praktikum-2.1</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355C82AC">
      <w:pPr>
        <w:pStyle w:val="6"/>
        <w:spacing w:before="165"/>
      </w:pPr>
    </w:p>
    <w:p w14:paraId="563068C7">
      <w:pPr>
        <w:spacing w:before="1"/>
        <w:ind w:left="143" w:right="0" w:firstLine="0"/>
        <w:jc w:val="left"/>
        <w:rPr>
          <w:i/>
          <w:sz w:val="24"/>
        </w:rPr>
      </w:pPr>
      <w:r>
        <w:rPr>
          <w:b/>
          <w:color w:val="0000FF"/>
          <w:sz w:val="24"/>
        </w:rPr>
        <w:t>Praktikum</w:t>
      </w:r>
      <w:r>
        <w:rPr>
          <w:b/>
          <w:color w:val="0000FF"/>
          <w:spacing w:val="-1"/>
          <w:sz w:val="24"/>
        </w:rPr>
        <w:t xml:space="preserve"> </w:t>
      </w:r>
      <w:r>
        <w:rPr>
          <w:b/>
          <w:color w:val="0000FF"/>
          <w:sz w:val="24"/>
        </w:rPr>
        <w:t>2.2</w:t>
      </w:r>
      <w:r>
        <w:rPr>
          <w:b/>
          <w:color w:val="0000FF"/>
          <w:spacing w:val="-1"/>
          <w:sz w:val="24"/>
        </w:rPr>
        <w:t xml:space="preserve"> </w:t>
      </w:r>
      <w:r>
        <w:rPr>
          <w:sz w:val="24"/>
        </w:rPr>
        <w:t>–</w:t>
      </w:r>
      <w:r>
        <w:rPr>
          <w:spacing w:val="-3"/>
          <w:sz w:val="24"/>
        </w:rPr>
        <w:t xml:space="preserve"> </w:t>
      </w:r>
      <w:r>
        <w:rPr>
          <w:i/>
          <w:sz w:val="24"/>
        </w:rPr>
        <w:t>Not</w:t>
      </w:r>
      <w:r>
        <w:rPr>
          <w:i/>
          <w:spacing w:val="-1"/>
          <w:sz w:val="24"/>
        </w:rPr>
        <w:t xml:space="preserve"> </w:t>
      </w:r>
      <w:r>
        <w:rPr>
          <w:i/>
          <w:sz w:val="24"/>
        </w:rPr>
        <w:t>Found</w:t>
      </w:r>
      <w:r>
        <w:rPr>
          <w:i/>
          <w:spacing w:val="-1"/>
          <w:sz w:val="24"/>
        </w:rPr>
        <w:t xml:space="preserve"> </w:t>
      </w:r>
      <w:r>
        <w:rPr>
          <w:i/>
          <w:spacing w:val="-2"/>
          <w:sz w:val="24"/>
        </w:rPr>
        <w:t>Exceptions</w:t>
      </w:r>
    </w:p>
    <w:p w14:paraId="5052D537">
      <w:pPr>
        <w:pStyle w:val="6"/>
        <w:spacing w:before="10"/>
        <w:rPr>
          <w:i/>
          <w:sz w:val="6"/>
        </w:rPr>
      </w:pPr>
      <w:r>
        <w:rPr>
          <w:i/>
          <w:sz w:val="6"/>
        </w:rPr>
        <mc:AlternateContent>
          <mc:Choice Requires="wps">
            <w:drawing>
              <wp:anchor distT="0" distB="0" distL="0" distR="0" simplePos="0" relativeHeight="251669504" behindDoc="1" locked="0" layoutInCell="1" allowOverlap="1">
                <wp:simplePos x="0" y="0"/>
                <wp:positionH relativeFrom="page">
                  <wp:posOffset>882650</wp:posOffset>
                </wp:positionH>
                <wp:positionV relativeFrom="paragraph">
                  <wp:posOffset>65405</wp:posOffset>
                </wp:positionV>
                <wp:extent cx="5796915" cy="18415"/>
                <wp:effectExtent l="0" t="0" r="0" b="0"/>
                <wp:wrapTopAndBottom/>
                <wp:docPr id="41" name="Graphic 41"/>
                <wp:cNvGraphicFramePr/>
                <a:graphic xmlns:a="http://schemas.openxmlformats.org/drawingml/2006/main">
                  <a:graphicData uri="http://schemas.microsoft.com/office/word/2010/wordprocessingShape">
                    <wps:wsp>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noAutofit/>
                      </wps:bodyPr>
                    </wps:wsp>
                  </a:graphicData>
                </a:graphic>
              </wp:anchor>
            </w:drawing>
          </mc:Choice>
          <mc:Fallback>
            <w:pict>
              <v:shape id="Graphic 41" o:spid="_x0000_s1026" o:spt="100" style="position:absolute;left:0pt;margin-left:69.5pt;margin-top:5.15pt;height:1.45pt;width:456.45pt;mso-position-horizontal-relative:page;mso-wrap-distance-bottom:0pt;mso-wrap-distance-top:0pt;z-index:-251646976;mso-width-relative:page;mso-height-relative:page;" fillcolor="#000000" filled="t" stroked="f" coordsize="5796915,18415" o:gfxdata="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cK34&#10;8NcAAAAKAQAADwAAAAAAAAABACAAAAAiAAAAZHJzL2Rvd25yZXYueG1sUEsBAhQAFAAAAAgAh07i&#10;QOz4QJUjAgAA4gQAAA4AAAAAAAAAAQAgAAAAJgEAAGRycy9lMm9Eb2MueG1sUEsFBgAAAAAGAAYA&#10;WQEAALsFAAAAAA==&#10;" path="m5796660,0l0,0,0,18287,5796660,18287,5796660,0xe">
                <v:fill on="t" focussize="0,0"/>
                <v:stroke on="f"/>
                <v:imagedata o:title=""/>
                <o:lock v:ext="edit" aspectratio="f"/>
                <v:textbox inset="0mm,0mm,0mm,0mm"/>
                <w10:wrap type="topAndBottom"/>
              </v:shape>
            </w:pict>
          </mc:Fallback>
        </mc:AlternateContent>
      </w:r>
    </w:p>
    <w:p w14:paraId="11B47576">
      <w:pPr>
        <w:pStyle w:val="6"/>
        <w:spacing w:before="6"/>
        <w:rPr>
          <w:i/>
        </w:rPr>
      </w:pPr>
    </w:p>
    <w:p w14:paraId="470806D6">
      <w:pPr>
        <w:spacing w:before="0" w:line="360" w:lineRule="auto"/>
        <w:ind w:left="143" w:right="564" w:firstLine="360"/>
        <w:jc w:val="both"/>
        <w:rPr>
          <w:sz w:val="24"/>
        </w:rPr>
      </w:pPr>
      <w:r>
        <w:rPr>
          <w:sz w:val="24"/>
        </w:rPr>
        <w:t>Terkadang</w:t>
      </w:r>
      <w:r>
        <w:rPr>
          <w:spacing w:val="-14"/>
          <w:sz w:val="24"/>
        </w:rPr>
        <w:t xml:space="preserve"> </w:t>
      </w:r>
      <w:r>
        <w:rPr>
          <w:sz w:val="24"/>
        </w:rPr>
        <w:t>Anda</w:t>
      </w:r>
      <w:r>
        <w:rPr>
          <w:spacing w:val="-15"/>
          <w:sz w:val="24"/>
        </w:rPr>
        <w:t xml:space="preserve"> </w:t>
      </w:r>
      <w:r>
        <w:rPr>
          <w:sz w:val="24"/>
        </w:rPr>
        <w:t>mungkin</w:t>
      </w:r>
      <w:r>
        <w:rPr>
          <w:spacing w:val="-14"/>
          <w:sz w:val="24"/>
        </w:rPr>
        <w:t xml:space="preserve"> </w:t>
      </w:r>
      <w:r>
        <w:rPr>
          <w:sz w:val="24"/>
        </w:rPr>
        <w:t>ingin</w:t>
      </w:r>
      <w:r>
        <w:rPr>
          <w:spacing w:val="-15"/>
          <w:sz w:val="24"/>
        </w:rPr>
        <w:t xml:space="preserve"> </w:t>
      </w:r>
      <w:r>
        <w:rPr>
          <w:sz w:val="24"/>
        </w:rPr>
        <w:t>memberikan</w:t>
      </w:r>
      <w:r>
        <w:rPr>
          <w:spacing w:val="-14"/>
          <w:sz w:val="24"/>
        </w:rPr>
        <w:t xml:space="preserve"> </w:t>
      </w:r>
      <w:r>
        <w:rPr>
          <w:sz w:val="24"/>
        </w:rPr>
        <w:t>pengecualian</w:t>
      </w:r>
      <w:r>
        <w:rPr>
          <w:spacing w:val="-14"/>
          <w:sz w:val="24"/>
        </w:rPr>
        <w:t xml:space="preserve"> </w:t>
      </w:r>
      <w:r>
        <w:rPr>
          <w:sz w:val="24"/>
        </w:rPr>
        <w:t>jika</w:t>
      </w:r>
      <w:r>
        <w:rPr>
          <w:spacing w:val="-15"/>
          <w:sz w:val="24"/>
        </w:rPr>
        <w:t xml:space="preserve"> </w:t>
      </w:r>
      <w:r>
        <w:rPr>
          <w:sz w:val="24"/>
        </w:rPr>
        <w:t>model</w:t>
      </w:r>
      <w:r>
        <w:rPr>
          <w:spacing w:val="-14"/>
          <w:sz w:val="24"/>
        </w:rPr>
        <w:t xml:space="preserve"> </w:t>
      </w:r>
      <w:r>
        <w:rPr>
          <w:sz w:val="24"/>
        </w:rPr>
        <w:t>tidak</w:t>
      </w:r>
      <w:r>
        <w:rPr>
          <w:spacing w:val="-15"/>
          <w:sz w:val="24"/>
        </w:rPr>
        <w:t xml:space="preserve"> </w:t>
      </w:r>
      <w:r>
        <w:rPr>
          <w:sz w:val="24"/>
        </w:rPr>
        <w:t>ditemukan.</w:t>
      </w:r>
      <w:r>
        <w:rPr>
          <w:spacing w:val="-15"/>
          <w:sz w:val="24"/>
        </w:rPr>
        <w:t xml:space="preserve"> </w:t>
      </w:r>
      <w:r>
        <w:rPr>
          <w:sz w:val="24"/>
        </w:rPr>
        <w:t xml:space="preserve">Hal ini sangat berguna dalam </w:t>
      </w:r>
      <w:r>
        <w:rPr>
          <w:i/>
          <w:sz w:val="24"/>
        </w:rPr>
        <w:t xml:space="preserve">rute </w:t>
      </w:r>
      <w:r>
        <w:rPr>
          <w:sz w:val="24"/>
        </w:rPr>
        <w:t xml:space="preserve">atau pengontrol. Metode </w:t>
      </w:r>
      <w:r>
        <w:rPr>
          <w:rFonts w:ascii="Consolas"/>
          <w:color w:val="0000CC"/>
          <w:sz w:val="20"/>
        </w:rPr>
        <w:t xml:space="preserve">findOrFail </w:t>
      </w:r>
      <w:r>
        <w:rPr>
          <w:sz w:val="24"/>
        </w:rPr>
        <w:t xml:space="preserve">and </w:t>
      </w:r>
      <w:r>
        <w:rPr>
          <w:rFonts w:ascii="Consolas"/>
          <w:color w:val="0000CC"/>
          <w:sz w:val="20"/>
        </w:rPr>
        <w:t xml:space="preserve">firstOrFail </w:t>
      </w:r>
      <w:r>
        <w:rPr>
          <w:sz w:val="24"/>
        </w:rPr>
        <w:t xml:space="preserve">akan mengambil hasil pertama dari kueri; namun, jika tidak ada hasil yang ditemukan, sebuah </w:t>
      </w:r>
      <w:r>
        <w:rPr>
          <w:rFonts w:ascii="Consolas"/>
          <w:color w:val="0000CC"/>
          <w:sz w:val="20"/>
        </w:rPr>
        <w:t xml:space="preserve">Illuminate\Database\Eloquent\ModelNotFoundException </w:t>
      </w:r>
      <w:r>
        <w:rPr>
          <w:sz w:val="24"/>
        </w:rPr>
        <w:t>akan dilempar. Berikut ikuti langkah-langkah di bawah ini:</w:t>
      </w:r>
    </w:p>
    <w:p w14:paraId="45D0ED4A">
      <w:pPr>
        <w:pStyle w:val="6"/>
        <w:spacing w:before="4"/>
      </w:pPr>
    </w:p>
    <w:p w14:paraId="143AE101">
      <w:pPr>
        <w:pStyle w:val="8"/>
        <w:numPr>
          <w:ilvl w:val="0"/>
          <w:numId w:val="3"/>
        </w:numPr>
        <w:tabs>
          <w:tab w:val="left" w:pos="863"/>
        </w:tabs>
        <w:spacing w:before="0" w:after="0" w:line="312" w:lineRule="auto"/>
        <w:ind w:left="863" w:right="566" w:hanging="360"/>
        <w:jc w:val="left"/>
        <w:rPr>
          <w:sz w:val="24"/>
        </w:rPr>
      </w:pPr>
      <w:r>
        <w:rPr>
          <w:sz w:val="24"/>
        </w:rPr>
        <w:t>Ubah</w:t>
      </w:r>
      <w:r>
        <w:rPr>
          <w:spacing w:val="-2"/>
          <w:sz w:val="24"/>
        </w:rPr>
        <w:t xml:space="preserve"> </w:t>
      </w:r>
      <w:r>
        <w:rPr>
          <w:sz w:val="24"/>
        </w:rPr>
        <w:t xml:space="preserve">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2ACBE583">
      <w:pPr>
        <w:pStyle w:val="6"/>
        <w:ind w:left="2230"/>
        <w:rPr>
          <w:sz w:val="20"/>
        </w:rPr>
      </w:pPr>
      <w:r>
        <w:rPr>
          <w:sz w:val="20"/>
        </w:rPr>
        <mc:AlternateContent>
          <mc:Choice Requires="wpg">
            <w:drawing>
              <wp:inline distT="0" distB="0" distL="0" distR="0">
                <wp:extent cx="3564890" cy="1430020"/>
                <wp:effectExtent l="0" t="0" r="0" b="8255"/>
                <wp:docPr id="42" name="Group 42"/>
                <wp:cNvGraphicFramePr/>
                <a:graphic xmlns:a="http://schemas.openxmlformats.org/drawingml/2006/main">
                  <a:graphicData uri="http://schemas.microsoft.com/office/word/2010/wordprocessingGroup">
                    <wpg:wgp>
                      <wpg:cNvGrpSpPr/>
                      <wpg:grpSpPr>
                        <a:xfrm>
                          <a:off x="0" y="0"/>
                          <a:ext cx="3564890" cy="1430020"/>
                          <a:chOff x="0" y="0"/>
                          <a:chExt cx="3564890" cy="1430020"/>
                        </a:xfrm>
                      </wpg:grpSpPr>
                      <pic:pic xmlns:pic="http://schemas.openxmlformats.org/drawingml/2006/picture">
                        <pic:nvPicPr>
                          <pic:cNvPr id="43" name="Image 43"/>
                          <pic:cNvPicPr/>
                        </pic:nvPicPr>
                        <pic:blipFill>
                          <a:blip r:embed="rId28" cstate="print"/>
                          <a:stretch>
                            <a:fillRect/>
                          </a:stretch>
                        </pic:blipFill>
                        <pic:spPr>
                          <a:xfrm>
                            <a:off x="0" y="0"/>
                            <a:ext cx="3564763" cy="1430019"/>
                          </a:xfrm>
                          <a:prstGeom prst="rect">
                            <a:avLst/>
                          </a:prstGeom>
                        </pic:spPr>
                      </pic:pic>
                      <wps:wsp>
                        <wps:cNvPr id="44" name="Graphic 44"/>
                        <wps:cNvSpPr/>
                        <wps:spPr>
                          <a:xfrm>
                            <a:off x="630301" y="647700"/>
                            <a:ext cx="2435860" cy="226060"/>
                          </a:xfrm>
                          <a:custGeom>
                            <a:avLst/>
                            <a:gdLst/>
                            <a:ahLst/>
                            <a:cxnLst/>
                            <a:rect l="l" t="t" r="r" b="b"/>
                            <a:pathLst>
                              <a:path w="2435860" h="226060">
                                <a:moveTo>
                                  <a:pt x="0" y="226060"/>
                                </a:moveTo>
                                <a:lnTo>
                                  <a:pt x="2435860" y="226060"/>
                                </a:lnTo>
                                <a:lnTo>
                                  <a:pt x="2435860" y="0"/>
                                </a:lnTo>
                                <a:lnTo>
                                  <a:pt x="0" y="0"/>
                                </a:lnTo>
                                <a:lnTo>
                                  <a:pt x="0" y="22606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12.6pt;width:280.7pt;" coordsize="3564890,1430020" o:gfxdata="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Kom&#10;Dr62AAAAIQEAABkAAABkcnMvX3JlbHMvZTJvRG9jLnhtbC5yZWxzhY9BasMwEEX3hdxBzD6WnUUo&#10;xbI3oeBtSA4wSGNZxBoJSS317SPIJoFAl/M//z2mH//8Kn4pZRdYQde0IIh1MI6tguvle/8JIhdk&#10;g2tgUrBRhnHYffRnWrHUUV5czKJSOCtYSolfUma9kMfchEhcmzkkj6WeycqI+oaW5KFtjzI9M2B4&#10;YYrJKEiT6UBctljN/7PDPDtNp6B/PHF5o5DOV3cFYrJUFHgyDh9h10S2IIdevjw23AF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">
                <o:lock v:ext="edit" aspectratio="f"/>
                <v:shape id="Image 43" o:spid="_x0000_s1026" o:spt="75" type="#_x0000_t75" style="position:absolute;left:0;top:0;height:1430019;width:3564763;" filled="f" o:preferrelative="t" stroked="f" coordsize="21600,21600" o:gfxdata="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P/4+8AAAA&#10;2wAAAA8AAAAAAAAAAQAgAAAAIgAAAGRycy9kb3ducmV2LnhtbFBLAQIUABQAAAAIAIdO4kAzLwWe&#10;OwAAADkAAAAQAAAAAAAAAAEAIAAAAAsBAABkcnMvc2hhcGV4bWwueG1sUEsFBgAAAAAGAAYAWwEA&#10;ALUDAAAAAA==&#10;">
                  <v:fill on="f" focussize="0,0"/>
                  <v:stroke on="f"/>
                  <v:imagedata r:id="rId28" o:title=""/>
                  <o:lock v:ext="edit" aspectratio="f"/>
                </v:shape>
                <v:shape id="Graphic 44" o:spid="_x0000_s1026" o:spt="100" style="position:absolute;left:630301;top:647700;height:226060;width:2435860;" filled="f" stroked="t" coordsize="2435860,226060" o:gfxdata="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Ou8vvQAA&#10;ANsAAAAPAAAAAAAAAAEAIAAAACIAAABkcnMvZG93bnJldi54bWxQSwECFAAUAAAACACHTuJAMy8F&#10;njsAAAA5AAAAEAAAAAAAAAABACAAAAAMAQAAZHJzL3NoYXBleG1sLnhtbFBLBQYAAAAABgAGAFsB&#10;AAC2AwAAAAA=&#10;" path="m0,226060l2435860,226060,2435860,0,0,0,0,226060xe">
                  <v:fill on="f" focussize="0,0"/>
                  <v:stroke weight="1pt" color="#FF0000" joinstyle="round"/>
                  <v:imagedata o:title=""/>
                  <o:lock v:ext="edit" aspectratio="f"/>
                  <v:textbox inset="0mm,0mm,0mm,0mm"/>
                </v:shape>
                <w10:wrap type="none"/>
                <w10:anchorlock/>
              </v:group>
            </w:pict>
          </mc:Fallback>
        </mc:AlternateContent>
      </w:r>
    </w:p>
    <w:p w14:paraId="102217B9">
      <w:pPr>
        <w:pStyle w:val="8"/>
        <w:numPr>
          <w:ilvl w:val="0"/>
          <w:numId w:val="3"/>
        </w:numPr>
        <w:tabs>
          <w:tab w:val="left" w:pos="863"/>
        </w:tabs>
        <w:spacing w:before="54" w:after="0" w:line="312" w:lineRule="auto"/>
        <w:ind w:left="863" w:right="568" w:hanging="360"/>
        <w:jc w:val="left"/>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1.</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yang terjadi dan beri penjelasan dalam laporan</w:t>
      </w:r>
    </w:p>
    <w:p w14:paraId="1FC0BFD8">
      <w:pPr>
        <w:pStyle w:val="8"/>
        <w:numPr>
          <w:numId w:val="0"/>
        </w:numPr>
        <w:tabs>
          <w:tab w:val="left" w:pos="863"/>
        </w:tabs>
        <w:spacing w:before="54" w:after="0" w:line="312" w:lineRule="auto"/>
        <w:ind w:left="503" w:leftChars="0" w:right="568" w:rightChars="0"/>
        <w:jc w:val="left"/>
      </w:pPr>
      <w:r>
        <w:drawing>
          <wp:inline distT="0" distB="0" distL="114300" distR="114300">
            <wp:extent cx="6209665" cy="2037080"/>
            <wp:effectExtent l="19050" t="19050" r="19685" b="31750"/>
            <wp:docPr id="1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1"/>
                    <pic:cNvPicPr>
                      <a:picLocks noChangeAspect="1"/>
                    </pic:cNvPicPr>
                  </pic:nvPicPr>
                  <pic:blipFill>
                    <a:blip r:embed="rId29"/>
                    <a:stretch>
                      <a:fillRect/>
                    </a:stretch>
                  </pic:blipFill>
                  <pic:spPr>
                    <a:xfrm>
                      <a:off x="0" y="0"/>
                      <a:ext cx="6209665" cy="2037080"/>
                    </a:xfrm>
                    <a:prstGeom prst="rect">
                      <a:avLst/>
                    </a:prstGeom>
                    <a:noFill/>
                    <a:ln w="19050">
                      <a:solidFill>
                        <a:srgbClr val="FF0000"/>
                      </a:solidFill>
                    </a:ln>
                  </pic:spPr>
                </pic:pic>
              </a:graphicData>
            </a:graphic>
          </wp:inline>
        </w:drawing>
      </w:r>
    </w:p>
    <w:p w14:paraId="255C2658">
      <w:pPr>
        <w:pStyle w:val="8"/>
        <w:numPr>
          <w:numId w:val="0"/>
        </w:numPr>
        <w:tabs>
          <w:tab w:val="left" w:pos="863"/>
        </w:tabs>
        <w:spacing w:before="54" w:after="0" w:line="312" w:lineRule="auto"/>
        <w:ind w:left="503" w:leftChars="0" w:right="568" w:rightChars="0"/>
        <w:jc w:val="left"/>
        <w:rPr>
          <w:rFonts w:hint="default"/>
          <w:b/>
          <w:bCs/>
          <w:lang w:val="en-US"/>
        </w:rPr>
      </w:pPr>
      <w:r>
        <w:rPr>
          <w:rFonts w:hint="default"/>
          <w:b/>
          <w:bCs/>
          <w:lang w:val="en-US"/>
        </w:rPr>
        <w:t>Menampilkan hasil yang sama dikarenakan data berhasil di cari.</w:t>
      </w:r>
    </w:p>
    <w:p w14:paraId="11A98E42">
      <w:pPr>
        <w:pStyle w:val="8"/>
        <w:numPr>
          <w:ilvl w:val="0"/>
          <w:numId w:val="3"/>
        </w:numPr>
        <w:tabs>
          <w:tab w:val="left" w:pos="863"/>
        </w:tabs>
        <w:spacing w:before="0" w:after="0" w:line="312" w:lineRule="auto"/>
        <w:ind w:left="863" w:right="566" w:hanging="360"/>
        <w:jc w:val="left"/>
        <w:rPr>
          <w:sz w:val="24"/>
        </w:rPr>
      </w:pPr>
      <w:r>
        <w:rPr>
          <w:sz w:val="24"/>
        </w:rPr>
        <w:t>Ubah</w:t>
      </w:r>
      <w:r>
        <w:rPr>
          <w:spacing w:val="-2"/>
          <w:sz w:val="24"/>
        </w:rPr>
        <w:t xml:space="preserve"> </w:t>
      </w:r>
      <w:r>
        <w:rPr>
          <w:sz w:val="24"/>
        </w:rPr>
        <w:t xml:space="preserve">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4911517B">
      <w:pPr>
        <w:pStyle w:val="8"/>
        <w:spacing w:after="0" w:line="312" w:lineRule="auto"/>
        <w:jc w:val="left"/>
        <w:rPr>
          <w:sz w:val="24"/>
        </w:rPr>
        <w:sectPr>
          <w:pgSz w:w="11910" w:h="16840"/>
          <w:pgMar w:top="2400" w:right="850" w:bottom="1100" w:left="1275" w:header="884" w:footer="918" w:gutter="0"/>
          <w:cols w:space="720" w:num="1"/>
        </w:sectPr>
      </w:pPr>
    </w:p>
    <w:p w14:paraId="06BB47DB">
      <w:pPr>
        <w:pStyle w:val="6"/>
        <w:spacing w:before="45"/>
        <w:rPr>
          <w:sz w:val="20"/>
        </w:rPr>
      </w:pPr>
    </w:p>
    <w:p w14:paraId="401C4CF5">
      <w:pPr>
        <w:pStyle w:val="6"/>
        <w:ind w:left="1145"/>
        <w:rPr>
          <w:sz w:val="20"/>
        </w:rPr>
      </w:pPr>
      <w:r>
        <w:rPr>
          <w:sz w:val="20"/>
        </w:rPr>
        <mc:AlternateContent>
          <mc:Choice Requires="wpg">
            <w:drawing>
              <wp:inline distT="0" distB="0" distL="0" distR="0">
                <wp:extent cx="4944110" cy="1336040"/>
                <wp:effectExtent l="0" t="0" r="0" b="6984"/>
                <wp:docPr id="45" name="Group 45"/>
                <wp:cNvGraphicFramePr/>
                <a:graphic xmlns:a="http://schemas.openxmlformats.org/drawingml/2006/main">
                  <a:graphicData uri="http://schemas.microsoft.com/office/word/2010/wordprocessingGroup">
                    <wpg:wgp>
                      <wpg:cNvGrpSpPr/>
                      <wpg:grpSpPr>
                        <a:xfrm>
                          <a:off x="0" y="0"/>
                          <a:ext cx="4944110" cy="1336040"/>
                          <a:chOff x="0" y="0"/>
                          <a:chExt cx="4944110" cy="1336040"/>
                        </a:xfrm>
                      </wpg:grpSpPr>
                      <pic:pic xmlns:pic="http://schemas.openxmlformats.org/drawingml/2006/picture">
                        <pic:nvPicPr>
                          <pic:cNvPr id="46" name="Image 46"/>
                          <pic:cNvPicPr/>
                        </pic:nvPicPr>
                        <pic:blipFill>
                          <a:blip r:embed="rId30" cstate="print"/>
                          <a:stretch>
                            <a:fillRect/>
                          </a:stretch>
                        </pic:blipFill>
                        <pic:spPr>
                          <a:xfrm>
                            <a:off x="0" y="0"/>
                            <a:ext cx="4944110" cy="1335531"/>
                          </a:xfrm>
                          <a:prstGeom prst="rect">
                            <a:avLst/>
                          </a:prstGeom>
                        </pic:spPr>
                      </pic:pic>
                      <wps:wsp>
                        <wps:cNvPr id="47" name="Graphic 47"/>
                        <wps:cNvSpPr/>
                        <wps:spPr>
                          <a:xfrm>
                            <a:off x="570230" y="570991"/>
                            <a:ext cx="4234180" cy="233679"/>
                          </a:xfrm>
                          <a:custGeom>
                            <a:avLst/>
                            <a:gdLst/>
                            <a:ahLst/>
                            <a:cxnLst/>
                            <a:rect l="l" t="t" r="r" b="b"/>
                            <a:pathLst>
                              <a:path w="4234180" h="233679">
                                <a:moveTo>
                                  <a:pt x="0" y="233679"/>
                                </a:moveTo>
                                <a:lnTo>
                                  <a:pt x="4234180" y="233679"/>
                                </a:lnTo>
                                <a:lnTo>
                                  <a:pt x="4234180" y="0"/>
                                </a:lnTo>
                                <a:lnTo>
                                  <a:pt x="0" y="0"/>
                                </a:lnTo>
                                <a:lnTo>
                                  <a:pt x="0" y="233679"/>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05.2pt;width:389.3pt;" coordsize="4944110,1336040" o:gfxdata="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Z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">
                <o:lock v:ext="edit" aspectratio="f"/>
                <v:shape id="Image 46" o:spid="_x0000_s1026" o:spt="75" type="#_x0000_t75" style="position:absolute;left:0;top:0;height:1335531;width:4944110;" filled="f" o:preferrelative="t" stroked="f" coordsize="21600,21600" o:gfxdata="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pTudbsAAADb&#10;AAAADwAAAAAAAAABACAAAAAiAAAAZHJzL2Rvd25yZXYueG1sUEsBAhQAFAAAAAgAh07iQDMvBZ47&#10;AAAAOQAAABAAAAAAAAAAAQAgAAAACgEAAGRycy9zaGFwZXhtbC54bWxQSwUGAAAAAAYABgBbAQAA&#10;tAMAAAAA&#10;">
                  <v:fill on="f" focussize="0,0"/>
                  <v:stroke on="f"/>
                  <v:imagedata r:id="rId30" o:title=""/>
                  <o:lock v:ext="edit" aspectratio="f"/>
                </v:shape>
                <v:shape id="Graphic 47" o:spid="_x0000_s1026" o:spt="100" style="position:absolute;left:570230;top:570991;height:233679;width:4234180;" filled="f" stroked="t" coordsize="4234180,233679" o:gfxdata="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DXLrvQAA&#10;ANsAAAAPAAAAAAAAAAEAIAAAACIAAABkcnMvZG93bnJldi54bWxQSwECFAAUAAAACACHTuJAMy8F&#10;njsAAAA5AAAAEAAAAAAAAAABACAAAAAMAQAAZHJzL3NoYXBleG1sLnhtbFBLBQYAAAAABgAGAFsB&#10;AAC2AwAAAAA=&#10;" path="m0,233679l4234180,233679,4234180,0,0,0,0,233679xe">
                  <v:fill on="f" focussize="0,0"/>
                  <v:stroke weight="1pt" color="#FF0000" joinstyle="round"/>
                  <v:imagedata o:title=""/>
                  <o:lock v:ext="edit" aspectratio="f"/>
                  <v:textbox inset="0mm,0mm,0mm,0mm"/>
                </v:shape>
                <w10:wrap type="none"/>
                <w10:anchorlock/>
              </v:group>
            </w:pict>
          </mc:Fallback>
        </mc:AlternateContent>
      </w:r>
    </w:p>
    <w:p w14:paraId="1193D7A8">
      <w:pPr>
        <w:pStyle w:val="8"/>
        <w:numPr>
          <w:ilvl w:val="0"/>
          <w:numId w:val="3"/>
        </w:numPr>
        <w:tabs>
          <w:tab w:val="left" w:pos="863"/>
        </w:tabs>
        <w:spacing w:before="56" w:after="0" w:line="312" w:lineRule="auto"/>
        <w:ind w:left="863" w:right="568" w:hanging="360"/>
        <w:jc w:val="left"/>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3.</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yang terjadi dan beri penjelasan dalam laporan</w:t>
      </w:r>
    </w:p>
    <w:p w14:paraId="193F0509">
      <w:pPr>
        <w:pStyle w:val="8"/>
        <w:numPr>
          <w:numId w:val="0"/>
        </w:numPr>
        <w:tabs>
          <w:tab w:val="left" w:pos="863"/>
        </w:tabs>
        <w:spacing w:before="56" w:after="0" w:line="312" w:lineRule="auto"/>
        <w:ind w:left="503" w:leftChars="0" w:right="568" w:rightChars="0"/>
        <w:jc w:val="left"/>
      </w:pPr>
      <w:r>
        <w:drawing>
          <wp:inline distT="0" distB="0" distL="114300" distR="114300">
            <wp:extent cx="6202680" cy="3008630"/>
            <wp:effectExtent l="19050" t="19050" r="26670" b="20320"/>
            <wp:docPr id="1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
                    <pic:cNvPicPr>
                      <a:picLocks noChangeAspect="1"/>
                    </pic:cNvPicPr>
                  </pic:nvPicPr>
                  <pic:blipFill>
                    <a:blip r:embed="rId31"/>
                    <a:stretch>
                      <a:fillRect/>
                    </a:stretch>
                  </pic:blipFill>
                  <pic:spPr>
                    <a:xfrm>
                      <a:off x="0" y="0"/>
                      <a:ext cx="6202680" cy="3008630"/>
                    </a:xfrm>
                    <a:prstGeom prst="rect">
                      <a:avLst/>
                    </a:prstGeom>
                    <a:noFill/>
                    <a:ln w="19050">
                      <a:solidFill>
                        <a:srgbClr val="FF0000"/>
                      </a:solidFill>
                    </a:ln>
                  </pic:spPr>
                </pic:pic>
              </a:graphicData>
            </a:graphic>
          </wp:inline>
        </w:drawing>
      </w:r>
    </w:p>
    <w:p w14:paraId="29C70536">
      <w:pPr>
        <w:pStyle w:val="8"/>
        <w:numPr>
          <w:numId w:val="0"/>
        </w:numPr>
        <w:tabs>
          <w:tab w:val="left" w:pos="863"/>
        </w:tabs>
        <w:spacing w:before="56" w:after="0" w:line="312" w:lineRule="auto"/>
        <w:ind w:left="503" w:leftChars="0" w:right="568" w:rightChars="0"/>
        <w:jc w:val="left"/>
        <w:rPr>
          <w:rFonts w:hint="default"/>
          <w:b/>
          <w:bCs/>
          <w:lang w:val="en-US"/>
        </w:rPr>
      </w:pPr>
      <w:r>
        <w:rPr>
          <w:rFonts w:hint="default"/>
          <w:b/>
          <w:bCs/>
          <w:lang w:val="en-US"/>
        </w:rPr>
        <w:t>Menampilkan 404 not found dikarenakan kriteria pencarian merupakan data dengan username manager9.</w:t>
      </w:r>
    </w:p>
    <w:p w14:paraId="4929E136">
      <w:pPr>
        <w:pStyle w:val="8"/>
        <w:numPr>
          <w:ilvl w:val="0"/>
          <w:numId w:val="3"/>
        </w:numPr>
        <w:tabs>
          <w:tab w:val="left" w:pos="862"/>
        </w:tabs>
        <w:spacing w:before="0" w:after="0" w:line="240" w:lineRule="auto"/>
        <w:ind w:left="862" w:right="0" w:hanging="359"/>
        <w:jc w:val="left"/>
        <w:rPr>
          <w:sz w:val="24"/>
        </w:rPr>
      </w:pPr>
      <w:r>
        <w:rPr>
          <w:sz w:val="24"/>
        </w:rPr>
        <w:t>Laporkan</w:t>
      </w:r>
      <w:r>
        <w:rPr>
          <w:spacing w:val="-1"/>
          <w:sz w:val="24"/>
        </w:rPr>
        <w:t xml:space="preserve"> </w:t>
      </w:r>
      <w:r>
        <w:rPr>
          <w:sz w:val="24"/>
        </w:rPr>
        <w:t>hasil</w:t>
      </w:r>
      <w:r>
        <w:rPr>
          <w:spacing w:val="-1"/>
          <w:sz w:val="24"/>
        </w:rPr>
        <w:t xml:space="preserve"> </w:t>
      </w:r>
      <w:r>
        <w:rPr>
          <w:sz w:val="24"/>
        </w:rPr>
        <w:t>Praktikum-2.2</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532E4653">
      <w:pPr>
        <w:pStyle w:val="6"/>
        <w:spacing w:before="166"/>
      </w:pPr>
    </w:p>
    <w:p w14:paraId="0774489C">
      <w:pPr>
        <w:spacing w:before="0"/>
        <w:ind w:left="143" w:right="0" w:firstLine="0"/>
        <w:jc w:val="left"/>
        <w:rPr>
          <w:i/>
          <w:sz w:val="24"/>
        </w:rPr>
      </w:pPr>
      <w:r>
        <w:rPr>
          <w:b/>
          <w:color w:val="0000FF"/>
          <w:sz w:val="24"/>
        </w:rPr>
        <w:t>Praktikum</w:t>
      </w:r>
      <w:r>
        <w:rPr>
          <w:b/>
          <w:color w:val="0000FF"/>
          <w:spacing w:val="-4"/>
          <w:sz w:val="24"/>
        </w:rPr>
        <w:t xml:space="preserve"> </w:t>
      </w:r>
      <w:r>
        <w:rPr>
          <w:b/>
          <w:color w:val="0000FF"/>
          <w:sz w:val="24"/>
        </w:rPr>
        <w:t>2.3</w:t>
      </w:r>
      <w:r>
        <w:rPr>
          <w:b/>
          <w:color w:val="0000FF"/>
          <w:spacing w:val="-2"/>
          <w:sz w:val="24"/>
        </w:rPr>
        <w:t xml:space="preserve"> </w:t>
      </w:r>
      <w:r>
        <w:rPr>
          <w:sz w:val="24"/>
        </w:rPr>
        <w:t>–</w:t>
      </w:r>
      <w:r>
        <w:rPr>
          <w:spacing w:val="-1"/>
          <w:sz w:val="24"/>
        </w:rPr>
        <w:t xml:space="preserve"> </w:t>
      </w:r>
      <w:r>
        <w:rPr>
          <w:i/>
          <w:sz w:val="24"/>
        </w:rPr>
        <w:t>Retreiving</w:t>
      </w:r>
      <w:r>
        <w:rPr>
          <w:i/>
          <w:spacing w:val="-2"/>
          <w:sz w:val="24"/>
        </w:rPr>
        <w:t xml:space="preserve"> Aggregrates</w:t>
      </w:r>
    </w:p>
    <w:p w14:paraId="59929D2C">
      <w:pPr>
        <w:pStyle w:val="6"/>
        <w:spacing w:before="11"/>
        <w:rPr>
          <w:i/>
          <w:sz w:val="6"/>
        </w:rPr>
      </w:pPr>
      <w:r>
        <w:rPr>
          <w:i/>
          <w:sz w:val="6"/>
        </w:rPr>
        <mc:AlternateContent>
          <mc:Choice Requires="wps">
            <w:drawing>
              <wp:anchor distT="0" distB="0" distL="0" distR="0" simplePos="0" relativeHeight="251670528" behindDoc="1" locked="0" layoutInCell="1" allowOverlap="1">
                <wp:simplePos x="0" y="0"/>
                <wp:positionH relativeFrom="page">
                  <wp:posOffset>882650</wp:posOffset>
                </wp:positionH>
                <wp:positionV relativeFrom="paragraph">
                  <wp:posOffset>66040</wp:posOffset>
                </wp:positionV>
                <wp:extent cx="5796915" cy="18415"/>
                <wp:effectExtent l="0" t="0" r="0" b="0"/>
                <wp:wrapTopAndBottom/>
                <wp:docPr id="48" name="Graphic 48"/>
                <wp:cNvGraphicFramePr/>
                <a:graphic xmlns:a="http://schemas.openxmlformats.org/drawingml/2006/main">
                  <a:graphicData uri="http://schemas.microsoft.com/office/word/2010/wordprocessingShape">
                    <wps:wsp>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noAutofit/>
                      </wps:bodyPr>
                    </wps:wsp>
                  </a:graphicData>
                </a:graphic>
              </wp:anchor>
            </w:drawing>
          </mc:Choice>
          <mc:Fallback>
            <w:pict>
              <v:shape id="Graphic 48" o:spid="_x0000_s1026" o:spt="100" style="position:absolute;left:0pt;margin-left:69.5pt;margin-top:5.2pt;height:1.45pt;width:456.45pt;mso-position-horizontal-relative:page;mso-wrap-distance-bottom:0pt;mso-wrap-distance-top:0pt;z-index:-251645952;mso-width-relative:page;mso-height-relative:page;" fillcolor="#000000" filled="t" stroked="f" coordsize="5796915,18415" o:gfxdata="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90Qo&#10;E9cAAAAKAQAADwAAAAAAAAABACAAAAAiAAAAZHJzL2Rvd25yZXYueG1sUEsBAhQAFAAAAAgAh07i&#10;QF/9skgjAgAA4gQAAA4AAAAAAAAAAQAgAAAAJgEAAGRycy9lMm9Eb2MueG1sUEsFBgAAAAAGAAYA&#10;WQEAALsFAAAAAA==&#10;" path="m5796660,0l0,0,0,18287,5796660,18287,5796660,0xe">
                <v:fill on="t" focussize="0,0"/>
                <v:stroke on="f"/>
                <v:imagedata o:title=""/>
                <o:lock v:ext="edit" aspectratio="f"/>
                <v:textbox inset="0mm,0mm,0mm,0mm"/>
                <w10:wrap type="topAndBottom"/>
              </v:shape>
            </w:pict>
          </mc:Fallback>
        </mc:AlternateContent>
      </w:r>
    </w:p>
    <w:p w14:paraId="6F9896B7">
      <w:pPr>
        <w:pStyle w:val="6"/>
        <w:spacing w:before="138"/>
        <w:rPr>
          <w:i/>
        </w:rPr>
      </w:pPr>
    </w:p>
    <w:p w14:paraId="5261178B">
      <w:pPr>
        <w:pStyle w:val="6"/>
        <w:spacing w:line="360" w:lineRule="auto"/>
        <w:ind w:left="143" w:right="569" w:firstLine="719"/>
        <w:jc w:val="both"/>
      </w:pPr>
      <w:r>
        <w:t>Saat berinteraksi dengan model Eloquent, Anda juga dapat menggunakan metode agregat</w:t>
      </w:r>
      <w:r>
        <w:rPr>
          <w:spacing w:val="-3"/>
        </w:rPr>
        <w:t xml:space="preserve"> </w:t>
      </w:r>
      <w:r>
        <w:rPr>
          <w:rFonts w:ascii="Consolas"/>
          <w:color w:val="0000CC"/>
          <w:sz w:val="20"/>
        </w:rPr>
        <w:t>count</w:t>
      </w:r>
      <w:r>
        <w:t>,</w:t>
      </w:r>
      <w:r>
        <w:rPr>
          <w:spacing w:val="-6"/>
        </w:rPr>
        <w:t xml:space="preserve"> </w:t>
      </w:r>
      <w:r>
        <w:rPr>
          <w:rFonts w:ascii="Consolas"/>
          <w:color w:val="0000CC"/>
          <w:sz w:val="20"/>
        </w:rPr>
        <w:t>sum</w:t>
      </w:r>
      <w:r>
        <w:t>,</w:t>
      </w:r>
      <w:r>
        <w:rPr>
          <w:spacing w:val="-6"/>
        </w:rPr>
        <w:t xml:space="preserve"> </w:t>
      </w:r>
      <w:r>
        <w:rPr>
          <w:rFonts w:ascii="Consolas"/>
          <w:color w:val="0000CC"/>
          <w:sz w:val="20"/>
        </w:rPr>
        <w:t>max</w:t>
      </w:r>
      <w:r>
        <w:t>,</w:t>
      </w:r>
      <w:r>
        <w:rPr>
          <w:spacing w:val="-6"/>
        </w:rPr>
        <w:t xml:space="preserve"> </w:t>
      </w:r>
      <w:r>
        <w:t>dan</w:t>
      </w:r>
      <w:r>
        <w:rPr>
          <w:spacing w:val="-6"/>
        </w:rPr>
        <w:t xml:space="preserve"> </w:t>
      </w:r>
      <w:r>
        <w:t>lainnya</w:t>
      </w:r>
      <w:r>
        <w:rPr>
          <w:spacing w:val="-7"/>
        </w:rPr>
        <w:t xml:space="preserve"> </w:t>
      </w:r>
      <w:r>
        <w:t>yang</w:t>
      </w:r>
      <w:r>
        <w:rPr>
          <w:spacing w:val="-6"/>
        </w:rPr>
        <w:t xml:space="preserve"> </w:t>
      </w:r>
      <w:r>
        <w:t>disediakan</w:t>
      </w:r>
      <w:r>
        <w:rPr>
          <w:spacing w:val="-6"/>
        </w:rPr>
        <w:t xml:space="preserve"> </w:t>
      </w:r>
      <w:r>
        <w:t>oleh</w:t>
      </w:r>
      <w:r>
        <w:rPr>
          <w:spacing w:val="-6"/>
        </w:rPr>
        <w:t xml:space="preserve"> </w:t>
      </w:r>
      <w:r>
        <w:t>pembuat</w:t>
      </w:r>
      <w:r>
        <w:rPr>
          <w:spacing w:val="-5"/>
        </w:rPr>
        <w:t xml:space="preserve"> </w:t>
      </w:r>
      <w:r>
        <w:t>kueri</w:t>
      </w:r>
      <w:r>
        <w:rPr>
          <w:spacing w:val="-3"/>
        </w:rPr>
        <w:t xml:space="preserve"> </w:t>
      </w:r>
      <w:r>
        <w:t>Laravel.</w:t>
      </w:r>
      <w:r>
        <w:rPr>
          <w:spacing w:val="-5"/>
        </w:rPr>
        <w:t xml:space="preserve"> </w:t>
      </w:r>
      <w:r>
        <w:t>Seperti</w:t>
      </w:r>
      <w:r>
        <w:rPr>
          <w:spacing w:val="-6"/>
        </w:rPr>
        <w:t xml:space="preserve"> </w:t>
      </w:r>
      <w:r>
        <w:t>yang Anda duga, metode ini mengembalikan nilai skalar dan contoh model Eloquent:</w:t>
      </w:r>
    </w:p>
    <w:p w14:paraId="3141E64A">
      <w:pPr>
        <w:pStyle w:val="6"/>
        <w:ind w:left="1617"/>
        <w:rPr>
          <w:sz w:val="20"/>
        </w:rPr>
      </w:pPr>
      <w:r>
        <w:rPr>
          <w:sz w:val="20"/>
        </w:rPr>
        <w:drawing>
          <wp:inline distT="0" distB="0" distL="0" distR="0">
            <wp:extent cx="4240530" cy="669290"/>
            <wp:effectExtent l="0" t="0" r="0" b="0"/>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2" cstate="print"/>
                    <a:stretch>
                      <a:fillRect/>
                    </a:stretch>
                  </pic:blipFill>
                  <pic:spPr>
                    <a:xfrm>
                      <a:off x="0" y="0"/>
                      <a:ext cx="4240695" cy="669607"/>
                    </a:xfrm>
                    <a:prstGeom prst="rect">
                      <a:avLst/>
                    </a:prstGeom>
                  </pic:spPr>
                </pic:pic>
              </a:graphicData>
            </a:graphic>
          </wp:inline>
        </w:drawing>
      </w:r>
    </w:p>
    <w:p w14:paraId="1842B236">
      <w:pPr>
        <w:pStyle w:val="8"/>
        <w:numPr>
          <w:ilvl w:val="0"/>
          <w:numId w:val="4"/>
        </w:numPr>
        <w:tabs>
          <w:tab w:val="left" w:pos="863"/>
        </w:tabs>
        <w:spacing w:before="83" w:after="0" w:line="312" w:lineRule="auto"/>
        <w:ind w:left="863" w:right="566" w:hanging="360"/>
        <w:jc w:val="both"/>
        <w:rPr>
          <w:sz w:val="24"/>
        </w:rPr>
      </w:pPr>
      <w:r>
        <w:rPr>
          <w:sz w:val="24"/>
        </w:rPr>
        <w:t>Ubah</w:t>
      </w:r>
      <w:r>
        <w:rPr>
          <w:spacing w:val="-15"/>
          <w:sz w:val="24"/>
        </w:rPr>
        <w:t xml:space="preserve"> </w:t>
      </w:r>
      <w:r>
        <w:rPr>
          <w:sz w:val="24"/>
        </w:rPr>
        <w:t xml:space="preserve">file controller dengan nama </w:t>
      </w:r>
      <w:r>
        <w:rPr>
          <w:rFonts w:ascii="Consolas"/>
          <w:color w:val="0000CC"/>
          <w:sz w:val="20"/>
        </w:rPr>
        <w:t>UserController.php</w:t>
      </w:r>
      <w:r>
        <w:rPr>
          <w:rFonts w:ascii="Consolas"/>
          <w:color w:val="0000CC"/>
          <w:spacing w:val="-28"/>
          <w:sz w:val="20"/>
        </w:rPr>
        <w:t xml:space="preserve"> </w:t>
      </w:r>
      <w:r>
        <w:rPr>
          <w:sz w:val="24"/>
        </w:rPr>
        <w:t xml:space="preserve">dan ubah </w:t>
      </w:r>
      <w:r>
        <w:rPr>
          <w:i/>
          <w:sz w:val="24"/>
        </w:rPr>
        <w:t xml:space="preserve">script </w:t>
      </w:r>
      <w:r>
        <w:rPr>
          <w:sz w:val="24"/>
        </w:rPr>
        <w:t>seperti gambar di bawah ini</w:t>
      </w:r>
    </w:p>
    <w:p w14:paraId="5B0D2E67">
      <w:pPr>
        <w:pStyle w:val="6"/>
        <w:ind w:left="1750"/>
        <w:rPr>
          <w:sz w:val="20"/>
        </w:rPr>
      </w:pPr>
      <w:r>
        <w:rPr>
          <w:sz w:val="20"/>
        </w:rPr>
        <mc:AlternateContent>
          <mc:Choice Requires="wpg">
            <w:drawing>
              <wp:inline distT="0" distB="0" distL="0" distR="0">
                <wp:extent cx="4175125" cy="1451610"/>
                <wp:effectExtent l="0" t="0" r="0" b="5715"/>
                <wp:docPr id="50" name="Group 50"/>
                <wp:cNvGraphicFramePr/>
                <a:graphic xmlns:a="http://schemas.openxmlformats.org/drawingml/2006/main">
                  <a:graphicData uri="http://schemas.microsoft.com/office/word/2010/wordprocessingGroup">
                    <wpg:wgp>
                      <wpg:cNvGrpSpPr/>
                      <wpg:grpSpPr>
                        <a:xfrm>
                          <a:off x="0" y="0"/>
                          <a:ext cx="4175125" cy="1451610"/>
                          <a:chOff x="0" y="0"/>
                          <a:chExt cx="4175125" cy="1451610"/>
                        </a:xfrm>
                      </wpg:grpSpPr>
                      <pic:pic xmlns:pic="http://schemas.openxmlformats.org/drawingml/2006/picture">
                        <pic:nvPicPr>
                          <pic:cNvPr id="51" name="Image 51"/>
                          <pic:cNvPicPr/>
                        </pic:nvPicPr>
                        <pic:blipFill>
                          <a:blip r:embed="rId33" cstate="print"/>
                          <a:stretch>
                            <a:fillRect/>
                          </a:stretch>
                        </pic:blipFill>
                        <pic:spPr>
                          <a:xfrm>
                            <a:off x="0" y="0"/>
                            <a:ext cx="4174998" cy="1451609"/>
                          </a:xfrm>
                          <a:prstGeom prst="rect">
                            <a:avLst/>
                          </a:prstGeom>
                        </pic:spPr>
                      </pic:pic>
                      <wps:wsp>
                        <wps:cNvPr id="52" name="Graphic 52"/>
                        <wps:cNvSpPr/>
                        <wps:spPr>
                          <a:xfrm>
                            <a:off x="592201" y="622300"/>
                            <a:ext cx="3395979" cy="363220"/>
                          </a:xfrm>
                          <a:custGeom>
                            <a:avLst/>
                            <a:gdLst/>
                            <a:ahLst/>
                            <a:cxnLst/>
                            <a:rect l="l" t="t" r="r" b="b"/>
                            <a:pathLst>
                              <a:path w="3395979" h="363220">
                                <a:moveTo>
                                  <a:pt x="0" y="363219"/>
                                </a:moveTo>
                                <a:lnTo>
                                  <a:pt x="3395979" y="363219"/>
                                </a:lnTo>
                                <a:lnTo>
                                  <a:pt x="3395979" y="0"/>
                                </a:lnTo>
                                <a:lnTo>
                                  <a:pt x="0" y="0"/>
                                </a:lnTo>
                                <a:lnTo>
                                  <a:pt x="0" y="363219"/>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14.3pt;width:328.75pt;" coordsize="4175125,1451610" o:gfxdata="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Z&#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">
                <o:lock v:ext="edit" aspectratio="f"/>
                <v:shape id="Image 51" o:spid="_x0000_s1026" o:spt="75" type="#_x0000_t75" style="position:absolute;left:0;top:0;height:1451609;width:4174998;" filled="f" o:preferrelative="t" stroked="f" coordsize="21600,21600" o:gfxdata="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niTgvQAA&#10;ANsAAAAPAAAAAAAAAAEAIAAAACIAAABkcnMvZG93bnJldi54bWxQSwECFAAUAAAACACHTuJAMy8F&#10;njsAAAA5AAAAEAAAAAAAAAABACAAAAAMAQAAZHJzL3NoYXBleG1sLnhtbFBLBQYAAAAABgAGAFsB&#10;AAC2AwAAAAA=&#10;">
                  <v:fill on="f" focussize="0,0"/>
                  <v:stroke on="f"/>
                  <v:imagedata r:id="rId33" o:title=""/>
                  <o:lock v:ext="edit" aspectratio="f"/>
                </v:shape>
                <v:shape id="Graphic 52" o:spid="_x0000_s1026" o:spt="100" style="position:absolute;left:592201;top:622300;height:363220;width:3395979;" filled="f" stroked="t" coordsize="3395979,363220" o:gfxdata="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UpjgvQAA&#10;ANsAAAAPAAAAAAAAAAEAIAAAACIAAABkcnMvZG93bnJldi54bWxQSwECFAAUAAAACACHTuJAMy8F&#10;njsAAAA5AAAAEAAAAAAAAAABACAAAAAMAQAAZHJzL3NoYXBleG1sLnhtbFBLBQYAAAAABgAGAFsB&#10;AAC2AwAAAAA=&#10;" path="m0,363219l3395979,363219,3395979,0,0,0,0,363219xe">
                  <v:fill on="f" focussize="0,0"/>
                  <v:stroke weight="1pt" color="#FF0000" joinstyle="round"/>
                  <v:imagedata o:title=""/>
                  <o:lock v:ext="edit" aspectratio="f"/>
                  <v:textbox inset="0mm,0mm,0mm,0mm"/>
                </v:shape>
                <w10:wrap type="none"/>
                <w10:anchorlock/>
              </v:group>
            </w:pict>
          </mc:Fallback>
        </mc:AlternateContent>
      </w:r>
    </w:p>
    <w:p w14:paraId="19FF35FA">
      <w:pPr>
        <w:pStyle w:val="8"/>
        <w:numPr>
          <w:ilvl w:val="0"/>
          <w:numId w:val="4"/>
        </w:numPr>
        <w:tabs>
          <w:tab w:val="left" w:pos="863"/>
        </w:tabs>
        <w:spacing w:before="59" w:after="0" w:line="312" w:lineRule="auto"/>
        <w:ind w:left="863" w:right="568" w:hanging="360"/>
        <w:jc w:val="both"/>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1.</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yang terjadi dan beri penjelasan dalam laporan</w:t>
      </w:r>
    </w:p>
    <w:p w14:paraId="78B2713A">
      <w:pPr>
        <w:pStyle w:val="8"/>
        <w:numPr>
          <w:numId w:val="0"/>
        </w:numPr>
        <w:tabs>
          <w:tab w:val="left" w:pos="863"/>
        </w:tabs>
        <w:spacing w:before="59" w:after="0" w:line="312" w:lineRule="auto"/>
        <w:ind w:left="503" w:leftChars="0" w:right="568" w:rightChars="0"/>
        <w:jc w:val="both"/>
      </w:pPr>
      <w:r>
        <w:drawing>
          <wp:inline distT="0" distB="0" distL="114300" distR="114300">
            <wp:extent cx="6209665" cy="688340"/>
            <wp:effectExtent l="19050" t="19050" r="19685" b="24130"/>
            <wp:docPr id="1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3"/>
                    <pic:cNvPicPr>
                      <a:picLocks noChangeAspect="1"/>
                    </pic:cNvPicPr>
                  </pic:nvPicPr>
                  <pic:blipFill>
                    <a:blip r:embed="rId34"/>
                    <a:stretch>
                      <a:fillRect/>
                    </a:stretch>
                  </pic:blipFill>
                  <pic:spPr>
                    <a:xfrm>
                      <a:off x="0" y="0"/>
                      <a:ext cx="6209665" cy="688340"/>
                    </a:xfrm>
                    <a:prstGeom prst="rect">
                      <a:avLst/>
                    </a:prstGeom>
                    <a:noFill/>
                    <a:ln w="19050">
                      <a:solidFill>
                        <a:srgbClr val="FF0000"/>
                      </a:solidFill>
                    </a:ln>
                  </pic:spPr>
                </pic:pic>
              </a:graphicData>
            </a:graphic>
          </wp:inline>
        </w:drawing>
      </w:r>
    </w:p>
    <w:p w14:paraId="5F8A24FA">
      <w:pPr>
        <w:pStyle w:val="8"/>
        <w:numPr>
          <w:numId w:val="0"/>
        </w:numPr>
        <w:tabs>
          <w:tab w:val="left" w:pos="863"/>
        </w:tabs>
        <w:spacing w:before="59" w:after="0" w:line="312" w:lineRule="auto"/>
        <w:ind w:left="503" w:leftChars="0" w:right="568" w:rightChars="0"/>
        <w:jc w:val="both"/>
        <w:rPr>
          <w:rFonts w:hint="default"/>
          <w:b/>
          <w:bCs/>
          <w:lang w:val="en-US"/>
        </w:rPr>
      </w:pPr>
      <w:r>
        <w:rPr>
          <w:rFonts w:hint="default"/>
          <w:b/>
          <w:bCs/>
          <w:lang w:val="en-US"/>
        </w:rPr>
        <w:t>Akan mereturn jumlah user yang memiliki level_id 2 yaitu ada 2 user.</w:t>
      </w:r>
    </w:p>
    <w:p w14:paraId="759B76D6">
      <w:pPr>
        <w:pStyle w:val="8"/>
        <w:numPr>
          <w:ilvl w:val="0"/>
          <w:numId w:val="4"/>
        </w:numPr>
        <w:tabs>
          <w:tab w:val="left" w:pos="863"/>
        </w:tabs>
        <w:spacing w:before="0" w:after="0" w:line="312" w:lineRule="auto"/>
        <w:ind w:left="863" w:right="562" w:hanging="360"/>
        <w:jc w:val="both"/>
        <w:rPr>
          <w:sz w:val="24"/>
        </w:rPr>
      </w:pPr>
      <w:r>
        <w:rPr>
          <w:sz w:val="24"/>
        </w:rPr>
        <w:t xml:space="preserve">Buat agar jumlah </w:t>
      </w:r>
      <w:r>
        <w:rPr>
          <w:i/>
          <w:sz w:val="24"/>
        </w:rPr>
        <w:t xml:space="preserve">script </w:t>
      </w:r>
      <w:r>
        <w:rPr>
          <w:sz w:val="24"/>
        </w:rPr>
        <w:t>pada langkah 1</w:t>
      </w:r>
      <w:r>
        <w:rPr>
          <w:spacing w:val="40"/>
          <w:sz w:val="24"/>
        </w:rPr>
        <w:t xml:space="preserve"> </w:t>
      </w:r>
      <w:r>
        <w:rPr>
          <w:sz w:val="24"/>
        </w:rPr>
        <w:t xml:space="preserve">bisa tampil pada halaman </w:t>
      </w:r>
      <w:r>
        <w:rPr>
          <w:i/>
          <w:sz w:val="24"/>
        </w:rPr>
        <w:t>browser</w:t>
      </w:r>
      <w:r>
        <w:rPr>
          <w:sz w:val="24"/>
        </w:rPr>
        <w:t>, sebagai contoh</w:t>
      </w:r>
      <w:r>
        <w:rPr>
          <w:spacing w:val="-13"/>
          <w:sz w:val="24"/>
        </w:rPr>
        <w:t xml:space="preserve"> </w:t>
      </w:r>
      <w:r>
        <w:rPr>
          <w:sz w:val="24"/>
        </w:rPr>
        <w:t>bisa</w:t>
      </w:r>
      <w:r>
        <w:rPr>
          <w:spacing w:val="-13"/>
          <w:sz w:val="24"/>
        </w:rPr>
        <w:t xml:space="preserve"> </w:t>
      </w:r>
      <w:r>
        <w:rPr>
          <w:sz w:val="24"/>
        </w:rPr>
        <w:t>lihat</w:t>
      </w:r>
      <w:r>
        <w:rPr>
          <w:spacing w:val="-13"/>
          <w:sz w:val="24"/>
        </w:rPr>
        <w:t xml:space="preserve"> </w:t>
      </w:r>
      <w:r>
        <w:rPr>
          <w:sz w:val="24"/>
        </w:rPr>
        <w:t>gambar</w:t>
      </w:r>
      <w:r>
        <w:rPr>
          <w:spacing w:val="-12"/>
          <w:sz w:val="24"/>
        </w:rPr>
        <w:t xml:space="preserve"> </w:t>
      </w:r>
      <w:r>
        <w:rPr>
          <w:sz w:val="24"/>
        </w:rPr>
        <w:t>di</w:t>
      </w:r>
      <w:r>
        <w:rPr>
          <w:spacing w:val="-13"/>
          <w:sz w:val="24"/>
        </w:rPr>
        <w:t xml:space="preserve"> </w:t>
      </w:r>
      <w:r>
        <w:rPr>
          <w:sz w:val="24"/>
        </w:rPr>
        <w:t>bawah</w:t>
      </w:r>
      <w:r>
        <w:rPr>
          <w:spacing w:val="-13"/>
          <w:sz w:val="24"/>
        </w:rPr>
        <w:t xml:space="preserve"> </w:t>
      </w:r>
      <w:r>
        <w:rPr>
          <w:sz w:val="24"/>
        </w:rPr>
        <w:t>ini</w:t>
      </w:r>
      <w:r>
        <w:rPr>
          <w:spacing w:val="-12"/>
          <w:sz w:val="24"/>
        </w:rPr>
        <w:t xml:space="preserve"> </w:t>
      </w:r>
      <w:r>
        <w:rPr>
          <w:sz w:val="24"/>
        </w:rPr>
        <w:t>dan</w:t>
      </w:r>
      <w:r>
        <w:rPr>
          <w:spacing w:val="-13"/>
          <w:sz w:val="24"/>
        </w:rPr>
        <w:t xml:space="preserve"> </w:t>
      </w:r>
      <w:r>
        <w:rPr>
          <w:sz w:val="24"/>
        </w:rPr>
        <w:t>ubah</w:t>
      </w:r>
      <w:r>
        <w:rPr>
          <w:spacing w:val="-11"/>
          <w:sz w:val="24"/>
        </w:rPr>
        <w:t xml:space="preserve"> </w:t>
      </w:r>
      <w:r>
        <w:rPr>
          <w:i/>
          <w:sz w:val="24"/>
        </w:rPr>
        <w:t>script</w:t>
      </w:r>
      <w:r>
        <w:rPr>
          <w:i/>
          <w:spacing w:val="-12"/>
          <w:sz w:val="24"/>
        </w:rPr>
        <w:t xml:space="preserve"> </w:t>
      </w:r>
      <w:r>
        <w:rPr>
          <w:sz w:val="24"/>
        </w:rPr>
        <w:t>pada</w:t>
      </w:r>
      <w:r>
        <w:rPr>
          <w:spacing w:val="-14"/>
          <w:sz w:val="24"/>
        </w:rPr>
        <w:t xml:space="preserve"> </w:t>
      </w:r>
      <w:r>
        <w:rPr>
          <w:sz w:val="24"/>
        </w:rPr>
        <w:t>file</w:t>
      </w:r>
      <w:r>
        <w:rPr>
          <w:spacing w:val="-14"/>
          <w:sz w:val="24"/>
        </w:rPr>
        <w:t xml:space="preserve"> </w:t>
      </w:r>
      <w:r>
        <w:rPr>
          <w:i/>
          <w:sz w:val="24"/>
        </w:rPr>
        <w:t>view</w:t>
      </w:r>
      <w:r>
        <w:rPr>
          <w:i/>
          <w:spacing w:val="-13"/>
          <w:sz w:val="24"/>
        </w:rPr>
        <w:t xml:space="preserve"> </w:t>
      </w:r>
      <w:r>
        <w:rPr>
          <w:sz w:val="24"/>
        </w:rPr>
        <w:t>supaya</w:t>
      </w:r>
      <w:r>
        <w:rPr>
          <w:spacing w:val="-12"/>
          <w:sz w:val="24"/>
        </w:rPr>
        <w:t xml:space="preserve"> </w:t>
      </w:r>
      <w:r>
        <w:rPr>
          <w:sz w:val="24"/>
        </w:rPr>
        <w:t>bisa</w:t>
      </w:r>
      <w:r>
        <w:rPr>
          <w:spacing w:val="-13"/>
          <w:sz w:val="24"/>
        </w:rPr>
        <w:t xml:space="preserve"> </w:t>
      </w:r>
      <w:r>
        <w:rPr>
          <w:sz w:val="24"/>
        </w:rPr>
        <w:t xml:space="preserve">muncul </w:t>
      </w:r>
      <w:r>
        <w:rPr>
          <w:spacing w:val="-2"/>
          <w:sz w:val="24"/>
        </w:rPr>
        <w:t>datanya</w:t>
      </w:r>
    </w:p>
    <w:p w14:paraId="5FF6B6B1">
      <w:pPr>
        <w:pStyle w:val="8"/>
        <w:spacing w:after="0" w:line="312" w:lineRule="auto"/>
        <w:jc w:val="both"/>
        <w:rPr>
          <w:sz w:val="24"/>
        </w:rPr>
        <w:sectPr>
          <w:pgSz w:w="11910" w:h="16840"/>
          <w:pgMar w:top="2400" w:right="850" w:bottom="1100" w:left="1275" w:header="884" w:footer="918" w:gutter="0"/>
          <w:cols w:space="720" w:num="1"/>
        </w:sectPr>
      </w:pPr>
    </w:p>
    <w:p w14:paraId="43653D70">
      <w:pPr>
        <w:pStyle w:val="6"/>
        <w:spacing w:before="44" w:after="1"/>
        <w:rPr>
          <w:sz w:val="20"/>
        </w:rPr>
      </w:pPr>
    </w:p>
    <w:p w14:paraId="1CA36294">
      <w:pPr>
        <w:pStyle w:val="6"/>
        <w:ind w:left="3709"/>
        <w:rPr>
          <w:sz w:val="20"/>
        </w:rPr>
      </w:pPr>
      <w:r>
        <w:rPr>
          <w:sz w:val="20"/>
        </w:rPr>
        <mc:AlternateContent>
          <mc:Choice Requires="wpg">
            <w:drawing>
              <wp:inline distT="0" distB="0" distL="0" distR="0">
                <wp:extent cx="1687195" cy="1665605"/>
                <wp:effectExtent l="0" t="0" r="0" b="635"/>
                <wp:docPr id="53" name="Group 53"/>
                <wp:cNvGraphicFramePr/>
                <a:graphic xmlns:a="http://schemas.openxmlformats.org/drawingml/2006/main">
                  <a:graphicData uri="http://schemas.microsoft.com/office/word/2010/wordprocessingGroup">
                    <wpg:wgp>
                      <wpg:cNvGrpSpPr/>
                      <wpg:grpSpPr>
                        <a:xfrm>
                          <a:off x="0" y="0"/>
                          <a:ext cx="1687195" cy="1666239"/>
                          <a:chOff x="0" y="0"/>
                          <a:chExt cx="1687195" cy="1666239"/>
                        </a:xfrm>
                      </wpg:grpSpPr>
                      <pic:pic xmlns:pic="http://schemas.openxmlformats.org/drawingml/2006/picture">
                        <pic:nvPicPr>
                          <pic:cNvPr id="54" name="Image 54"/>
                          <pic:cNvPicPr/>
                        </pic:nvPicPr>
                        <pic:blipFill>
                          <a:blip r:embed="rId35" cstate="print"/>
                          <a:stretch>
                            <a:fillRect/>
                          </a:stretch>
                        </pic:blipFill>
                        <pic:spPr>
                          <a:xfrm>
                            <a:off x="158451" y="339291"/>
                            <a:ext cx="1196286" cy="876371"/>
                          </a:xfrm>
                          <a:prstGeom prst="rect">
                            <a:avLst/>
                          </a:prstGeom>
                        </pic:spPr>
                      </pic:pic>
                      <wps:wsp>
                        <wps:cNvPr id="55" name="Graphic 55"/>
                        <wps:cNvSpPr/>
                        <wps:spPr>
                          <a:xfrm>
                            <a:off x="44450" y="44450"/>
                            <a:ext cx="1598295" cy="1577340"/>
                          </a:xfrm>
                          <a:custGeom>
                            <a:avLst/>
                            <a:gdLst/>
                            <a:ahLst/>
                            <a:cxnLst/>
                            <a:rect l="l" t="t" r="r" b="b"/>
                            <a:pathLst>
                              <a:path w="1598295" h="1577340">
                                <a:moveTo>
                                  <a:pt x="0" y="1577340"/>
                                </a:moveTo>
                                <a:lnTo>
                                  <a:pt x="1598168" y="1577340"/>
                                </a:lnTo>
                                <a:lnTo>
                                  <a:pt x="1598168" y="0"/>
                                </a:lnTo>
                                <a:lnTo>
                                  <a:pt x="0" y="0"/>
                                </a:lnTo>
                                <a:lnTo>
                                  <a:pt x="0" y="1577340"/>
                                </a:lnTo>
                                <a:close/>
                              </a:path>
                            </a:pathLst>
                          </a:custGeom>
                          <a:ln w="88899">
                            <a:solidFill>
                              <a:srgbClr val="FFFFFF"/>
                            </a:solidFill>
                            <a:prstDash val="solid"/>
                          </a:ln>
                        </wps:spPr>
                        <wps:bodyPr wrap="square" lIns="0" tIns="0" rIns="0" bIns="0" rtlCol="0">
                          <a:noAutofit/>
                        </wps:bodyPr>
                      </wps:wsp>
                    </wpg:wgp>
                  </a:graphicData>
                </a:graphic>
              </wp:inline>
            </w:drawing>
          </mc:Choice>
          <mc:Fallback>
            <w:pict>
              <v:group id="_x0000_s1026" o:spid="_x0000_s1026" o:spt="203" style="height:131.15pt;width:132.85pt;" coordsize="1687195,1666239" o:gfxdata="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">
                <o:lock v:ext="edit" aspectratio="f"/>
                <v:shape id="Image 54" o:spid="_x0000_s1026" o:spt="75" type="#_x0000_t75" style="position:absolute;left:158451;top:339291;height:876371;width:1196286;" filled="f" o:preferrelative="t" stroked="f" coordsize="21600,21600" o:gfxdata="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AVsO8AAAA&#10;2wAAAA8AAAAAAAAAAQAgAAAAIgAAAGRycy9kb3ducmV2LnhtbFBLAQIUABQAAAAIAIdO4kAzLwWe&#10;OwAAADkAAAAQAAAAAAAAAAEAIAAAAAsBAABkcnMvc2hhcGV4bWwueG1sUEsFBgAAAAAGAAYAWwEA&#10;ALUDAAAAAA==&#10;">
                  <v:fill on="f" focussize="0,0"/>
                  <v:stroke on="f"/>
                  <v:imagedata r:id="rId35" o:title=""/>
                  <o:lock v:ext="edit" aspectratio="f"/>
                </v:shape>
                <v:shape id="Graphic 55" o:spid="_x0000_s1026" o:spt="100" style="position:absolute;left:44450;top:44450;height:1577340;width:1598295;" filled="f" stroked="t" coordsize="1598295,1577340" o:gfxdata="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YJvE7sAAADb&#10;AAAADwAAAAAAAAABACAAAAAiAAAAZHJzL2Rvd25yZXYueG1sUEsBAhQAFAAAAAgAh07iQDMvBZ47&#10;AAAAOQAAABAAAAAAAAAAAQAgAAAACgEAAGRycy9zaGFwZXhtbC54bWxQSwUGAAAAAAYABgBbAQAA&#10;tAMAAAAA&#10;" path="m0,1577340l1598168,1577340,1598168,0,0,0,0,1577340xe">
                  <v:fill on="f" focussize="0,0"/>
                  <v:stroke weight="6.99992125984252pt" color="#FFFFFF" joinstyle="round"/>
                  <v:imagedata o:title=""/>
                  <o:lock v:ext="edit" aspectratio="f"/>
                  <v:textbox inset="0mm,0mm,0mm,0mm"/>
                </v:shape>
                <w10:wrap type="none"/>
                <w10:anchorlock/>
              </v:group>
            </w:pict>
          </mc:Fallback>
        </mc:AlternateContent>
      </w:r>
    </w:p>
    <w:p w14:paraId="2B05D346">
      <w:pPr>
        <w:pStyle w:val="6"/>
      </w:pPr>
      <w:r>
        <w:drawing>
          <wp:inline distT="0" distB="0" distL="114300" distR="114300">
            <wp:extent cx="6206490" cy="1864360"/>
            <wp:effectExtent l="19050" t="19050" r="22860" b="21590"/>
            <wp:docPr id="1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4"/>
                    <pic:cNvPicPr>
                      <a:picLocks noChangeAspect="1"/>
                    </pic:cNvPicPr>
                  </pic:nvPicPr>
                  <pic:blipFill>
                    <a:blip r:embed="rId36"/>
                    <a:stretch>
                      <a:fillRect/>
                    </a:stretch>
                  </pic:blipFill>
                  <pic:spPr>
                    <a:xfrm>
                      <a:off x="0" y="0"/>
                      <a:ext cx="6206490" cy="1864360"/>
                    </a:xfrm>
                    <a:prstGeom prst="rect">
                      <a:avLst/>
                    </a:prstGeom>
                    <a:noFill/>
                    <a:ln w="19050">
                      <a:solidFill>
                        <a:srgbClr val="FF0000"/>
                      </a:solidFill>
                    </a:ln>
                  </pic:spPr>
                </pic:pic>
              </a:graphicData>
            </a:graphic>
          </wp:inline>
        </w:drawing>
      </w:r>
    </w:p>
    <w:p w14:paraId="54CD5C32">
      <w:pPr>
        <w:pStyle w:val="6"/>
      </w:pPr>
      <w:r>
        <w:drawing>
          <wp:inline distT="0" distB="0" distL="114300" distR="114300">
            <wp:extent cx="6206490" cy="5220970"/>
            <wp:effectExtent l="19050" t="19050" r="22860" b="33020"/>
            <wp:docPr id="1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5"/>
                    <pic:cNvPicPr>
                      <a:picLocks noChangeAspect="1"/>
                    </pic:cNvPicPr>
                  </pic:nvPicPr>
                  <pic:blipFill>
                    <a:blip r:embed="rId37"/>
                    <a:stretch>
                      <a:fillRect/>
                    </a:stretch>
                  </pic:blipFill>
                  <pic:spPr>
                    <a:xfrm>
                      <a:off x="0" y="0"/>
                      <a:ext cx="6206490" cy="5220970"/>
                    </a:xfrm>
                    <a:prstGeom prst="rect">
                      <a:avLst/>
                    </a:prstGeom>
                    <a:noFill/>
                    <a:ln w="19050">
                      <a:solidFill>
                        <a:srgbClr val="FF0000"/>
                      </a:solidFill>
                    </a:ln>
                  </pic:spPr>
                </pic:pic>
              </a:graphicData>
            </a:graphic>
          </wp:inline>
        </w:drawing>
      </w:r>
    </w:p>
    <w:p w14:paraId="636BA210">
      <w:pPr>
        <w:pStyle w:val="8"/>
        <w:numPr>
          <w:ilvl w:val="0"/>
          <w:numId w:val="4"/>
        </w:numPr>
        <w:tabs>
          <w:tab w:val="left" w:pos="862"/>
        </w:tabs>
        <w:spacing w:before="65" w:after="0" w:line="240" w:lineRule="auto"/>
        <w:ind w:left="862" w:right="0" w:hanging="359"/>
        <w:jc w:val="left"/>
        <w:rPr>
          <w:sz w:val="24"/>
        </w:rPr>
      </w:pPr>
      <w:r>
        <w:rPr>
          <w:sz w:val="24"/>
        </w:rPr>
        <w:t>Laporkan</w:t>
      </w:r>
      <w:r>
        <w:rPr>
          <w:spacing w:val="-1"/>
          <w:sz w:val="24"/>
        </w:rPr>
        <w:t xml:space="preserve"> </w:t>
      </w:r>
      <w:r>
        <w:rPr>
          <w:sz w:val="24"/>
        </w:rPr>
        <w:t>hasil</w:t>
      </w:r>
      <w:r>
        <w:rPr>
          <w:spacing w:val="-1"/>
          <w:sz w:val="24"/>
        </w:rPr>
        <w:t xml:space="preserve"> </w:t>
      </w:r>
      <w:r>
        <w:rPr>
          <w:sz w:val="24"/>
        </w:rPr>
        <w:t>Praktikum-2.3</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128BA78C">
      <w:pPr>
        <w:pStyle w:val="6"/>
      </w:pPr>
    </w:p>
    <w:p w14:paraId="1170A8AE">
      <w:pPr>
        <w:pStyle w:val="6"/>
        <w:spacing w:before="250"/>
      </w:pPr>
    </w:p>
    <w:p w14:paraId="40E732A8">
      <w:pPr>
        <w:spacing w:before="0"/>
        <w:ind w:left="143" w:right="0" w:firstLine="0"/>
        <w:jc w:val="left"/>
        <w:rPr>
          <w:i/>
          <w:sz w:val="24"/>
        </w:rPr>
      </w:pPr>
      <w:r>
        <w:rPr>
          <w:b/>
          <w:color w:val="0000FF"/>
          <w:sz w:val="24"/>
        </w:rPr>
        <w:t>Praktikum</w:t>
      </w:r>
      <w:r>
        <w:rPr>
          <w:b/>
          <w:color w:val="0000FF"/>
          <w:spacing w:val="-1"/>
          <w:sz w:val="24"/>
        </w:rPr>
        <w:t xml:space="preserve"> </w:t>
      </w:r>
      <w:r>
        <w:rPr>
          <w:b/>
          <w:color w:val="0000FF"/>
          <w:sz w:val="24"/>
        </w:rPr>
        <w:t>2.4</w:t>
      </w:r>
      <w:r>
        <w:rPr>
          <w:b/>
          <w:color w:val="0000FF"/>
          <w:spacing w:val="-2"/>
          <w:sz w:val="24"/>
        </w:rPr>
        <w:t xml:space="preserve"> </w:t>
      </w:r>
      <w:r>
        <w:rPr>
          <w:sz w:val="24"/>
        </w:rPr>
        <w:t>–</w:t>
      </w:r>
      <w:r>
        <w:rPr>
          <w:spacing w:val="-1"/>
          <w:sz w:val="24"/>
        </w:rPr>
        <w:t xml:space="preserve"> </w:t>
      </w:r>
      <w:r>
        <w:rPr>
          <w:i/>
          <w:sz w:val="24"/>
        </w:rPr>
        <w:t>Retreiving</w:t>
      </w:r>
      <w:r>
        <w:rPr>
          <w:i/>
          <w:spacing w:val="-1"/>
          <w:sz w:val="24"/>
        </w:rPr>
        <w:t xml:space="preserve"> </w:t>
      </w:r>
      <w:r>
        <w:rPr>
          <w:i/>
          <w:sz w:val="24"/>
        </w:rPr>
        <w:t>or</w:t>
      </w:r>
      <w:r>
        <w:rPr>
          <w:i/>
          <w:spacing w:val="-2"/>
          <w:sz w:val="24"/>
        </w:rPr>
        <w:t xml:space="preserve"> </w:t>
      </w:r>
      <w:r>
        <w:rPr>
          <w:i/>
          <w:sz w:val="24"/>
        </w:rPr>
        <w:t>Creating</w:t>
      </w:r>
      <w:r>
        <w:rPr>
          <w:i/>
          <w:spacing w:val="-1"/>
          <w:sz w:val="24"/>
        </w:rPr>
        <w:t xml:space="preserve"> </w:t>
      </w:r>
      <w:r>
        <w:rPr>
          <w:i/>
          <w:spacing w:val="-2"/>
          <w:sz w:val="24"/>
        </w:rPr>
        <w:t>Models</w:t>
      </w:r>
    </w:p>
    <w:p w14:paraId="1589B5BF">
      <w:pPr>
        <w:pStyle w:val="6"/>
        <w:rPr>
          <w:i/>
          <w:sz w:val="7"/>
        </w:rPr>
      </w:pPr>
      <w:r>
        <w:rPr>
          <w:i/>
          <w:sz w:val="7"/>
        </w:rPr>
        <mc:AlternateContent>
          <mc:Choice Requires="wps">
            <w:drawing>
              <wp:anchor distT="0" distB="0" distL="0" distR="0" simplePos="0" relativeHeight="251671552" behindDoc="1" locked="0" layoutInCell="1" allowOverlap="1">
                <wp:simplePos x="0" y="0"/>
                <wp:positionH relativeFrom="page">
                  <wp:posOffset>882650</wp:posOffset>
                </wp:positionH>
                <wp:positionV relativeFrom="paragraph">
                  <wp:posOffset>66040</wp:posOffset>
                </wp:positionV>
                <wp:extent cx="5796915" cy="18415"/>
                <wp:effectExtent l="0" t="0" r="0" b="0"/>
                <wp:wrapTopAndBottom/>
                <wp:docPr id="56" name="Graphic 56"/>
                <wp:cNvGraphicFramePr/>
                <a:graphic xmlns:a="http://schemas.openxmlformats.org/drawingml/2006/main">
                  <a:graphicData uri="http://schemas.microsoft.com/office/word/2010/wordprocessingShape">
                    <wps:wsp>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noAutofit/>
                      </wps:bodyPr>
                    </wps:wsp>
                  </a:graphicData>
                </a:graphic>
              </wp:anchor>
            </w:drawing>
          </mc:Choice>
          <mc:Fallback>
            <w:pict>
              <v:shape id="Graphic 56" o:spid="_x0000_s1026" o:spt="100" style="position:absolute;left:0pt;margin-left:69.5pt;margin-top:5.2pt;height:1.45pt;width:456.45pt;mso-position-horizontal-relative:page;mso-wrap-distance-bottom:0pt;mso-wrap-distance-top:0pt;z-index:-251644928;mso-width-relative:page;mso-height-relative:page;" fillcolor="#000000" filled="t" stroked="f" coordsize="5796915,18415" o:gfxdata="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90Qo&#10;E9cAAAAKAQAADwAAAAAAAAABACAAAAAiAAAAZHJzL2Rvd25yZXYueG1sUEsBAhQAFAAAAAgAh07i&#10;QClN8WMjAgAA4gQAAA4AAAAAAAAAAQAgAAAAJgEAAGRycy9lMm9Eb2MueG1sUEsFBgAAAAAGAAYA&#10;WQEAALsFAAAAAA==&#10;" path="m5796660,0l0,0,0,18287,5796660,18287,5796660,0xe">
                <v:fill on="t" focussize="0,0"/>
                <v:stroke on="f"/>
                <v:imagedata o:title=""/>
                <o:lock v:ext="edit" aspectratio="f"/>
                <v:textbox inset="0mm,0mm,0mm,0mm"/>
                <w10:wrap type="topAndBottom"/>
              </v:shape>
            </w:pict>
          </mc:Fallback>
        </mc:AlternateContent>
      </w:r>
    </w:p>
    <w:p w14:paraId="11773657">
      <w:pPr>
        <w:pStyle w:val="6"/>
        <w:spacing w:before="138"/>
        <w:rPr>
          <w:i/>
        </w:rPr>
      </w:pPr>
    </w:p>
    <w:p w14:paraId="342C9C09">
      <w:pPr>
        <w:pStyle w:val="6"/>
        <w:spacing w:line="360" w:lineRule="auto"/>
        <w:ind w:left="143" w:right="565" w:firstLine="719"/>
        <w:jc w:val="both"/>
      </w:pPr>
      <w:r>
        <w:t xml:space="preserve">Metode </w:t>
      </w:r>
      <w:r>
        <w:rPr>
          <w:rFonts w:ascii="Consolas"/>
          <w:color w:val="0000CC"/>
          <w:sz w:val="20"/>
        </w:rPr>
        <w:t xml:space="preserve">firstOrCreate </w:t>
      </w:r>
      <w:r>
        <w:t xml:space="preserve">merupakan metode untuk melakukan </w:t>
      </w:r>
      <w:r>
        <w:rPr>
          <w:i/>
        </w:rPr>
        <w:t xml:space="preserve">retrieving data </w:t>
      </w:r>
      <w:r>
        <w:t>(mengambil data) berdasarkan nilai yang ingin dicari, jika data tidak ditemukan maka method ini akan melakukan insert ke table datadase tersebut sesuai dengan nilai yang dimasukkan.</w:t>
      </w:r>
    </w:p>
    <w:p w14:paraId="4E0AF0AC">
      <w:pPr>
        <w:pStyle w:val="6"/>
        <w:spacing w:before="1" w:line="360" w:lineRule="auto"/>
        <w:ind w:left="143" w:right="565" w:firstLine="719"/>
        <w:jc w:val="both"/>
      </w:pPr>
      <w:r>
        <w:t xml:space="preserve">Metode </w:t>
      </w:r>
      <w:r>
        <w:rPr>
          <w:rFonts w:ascii="Consolas"/>
          <w:color w:val="0000CC"/>
          <w:sz w:val="20"/>
        </w:rPr>
        <w:t>firstOrNew</w:t>
      </w:r>
      <w:r>
        <w:t xml:space="preserve">, seperti </w:t>
      </w:r>
      <w:r>
        <w:rPr>
          <w:rFonts w:ascii="Consolas"/>
          <w:color w:val="0000CC"/>
          <w:sz w:val="20"/>
        </w:rPr>
        <w:t>firstOrCreate</w:t>
      </w:r>
      <w:r>
        <w:t xml:space="preserve">, akan mencoba menemukan/mengambil </w:t>
      </w:r>
      <w:r>
        <w:rPr>
          <w:i/>
        </w:rPr>
        <w:t>record/data</w:t>
      </w:r>
      <w:r>
        <w:rPr>
          <w:i/>
          <w:spacing w:val="-3"/>
        </w:rPr>
        <w:t xml:space="preserve"> </w:t>
      </w:r>
      <w:r>
        <w:t>dalam</w:t>
      </w:r>
      <w:r>
        <w:rPr>
          <w:spacing w:val="-3"/>
        </w:rPr>
        <w:t xml:space="preserve"> </w:t>
      </w:r>
      <w:r>
        <w:t>database</w:t>
      </w:r>
      <w:r>
        <w:rPr>
          <w:spacing w:val="-4"/>
        </w:rPr>
        <w:t xml:space="preserve"> </w:t>
      </w:r>
      <w:r>
        <w:t>yang</w:t>
      </w:r>
      <w:r>
        <w:rPr>
          <w:spacing w:val="-1"/>
        </w:rPr>
        <w:t xml:space="preserve"> </w:t>
      </w:r>
      <w:r>
        <w:t>cocok</w:t>
      </w:r>
      <w:r>
        <w:rPr>
          <w:spacing w:val="-1"/>
        </w:rPr>
        <w:t xml:space="preserve"> </w:t>
      </w:r>
      <w:r>
        <w:t>dengan</w:t>
      </w:r>
      <w:r>
        <w:rPr>
          <w:spacing w:val="-1"/>
        </w:rPr>
        <w:t xml:space="preserve"> </w:t>
      </w:r>
      <w:r>
        <w:t>atribut</w:t>
      </w:r>
      <w:r>
        <w:rPr>
          <w:spacing w:val="-3"/>
        </w:rPr>
        <w:t xml:space="preserve"> </w:t>
      </w:r>
      <w:r>
        <w:t>yang</w:t>
      </w:r>
      <w:r>
        <w:rPr>
          <w:spacing w:val="-3"/>
        </w:rPr>
        <w:t xml:space="preserve"> </w:t>
      </w:r>
      <w:r>
        <w:t>diberikan.</w:t>
      </w:r>
      <w:r>
        <w:rPr>
          <w:spacing w:val="-2"/>
        </w:rPr>
        <w:t xml:space="preserve"> </w:t>
      </w:r>
      <w:r>
        <w:t>Namun,</w:t>
      </w:r>
      <w:r>
        <w:rPr>
          <w:spacing w:val="-3"/>
        </w:rPr>
        <w:t xml:space="preserve"> </w:t>
      </w:r>
      <w:r>
        <w:t>jika</w:t>
      </w:r>
      <w:r>
        <w:rPr>
          <w:spacing w:val="-3"/>
        </w:rPr>
        <w:t xml:space="preserve"> </w:t>
      </w:r>
      <w:r>
        <w:t>data</w:t>
      </w:r>
      <w:r>
        <w:rPr>
          <w:spacing w:val="-3"/>
        </w:rPr>
        <w:t xml:space="preserve"> </w:t>
      </w:r>
      <w:r>
        <w:t>tidak ditemukan, data akan disiapkan untuk di-</w:t>
      </w:r>
      <w:r>
        <w:rPr>
          <w:i/>
        </w:rPr>
        <w:t>insert</w:t>
      </w:r>
      <w:r>
        <w:t xml:space="preserve">-kan ke database dan model baru akan dikembalikan. Perhatikan bahwa model yang dikembalikan </w:t>
      </w:r>
      <w:r>
        <w:rPr>
          <w:rFonts w:ascii="Consolas"/>
          <w:color w:val="0000CC"/>
          <w:sz w:val="20"/>
        </w:rPr>
        <w:t xml:space="preserve">firstOrNew </w:t>
      </w:r>
      <w:r>
        <w:t xml:space="preserve">belum disimpan ke database. Anda perlu memanggil metode </w:t>
      </w:r>
      <w:r>
        <w:rPr>
          <w:rFonts w:ascii="Consolas"/>
          <w:color w:val="0000CC"/>
          <w:sz w:val="20"/>
        </w:rPr>
        <w:t xml:space="preserve">save() </w:t>
      </w:r>
      <w:r>
        <w:t>secara manual untuk menyimpannya:</w:t>
      </w:r>
      <w:bookmarkStart w:id="0" w:name="_GoBack"/>
      <w:bookmarkEnd w:id="0"/>
    </w:p>
    <w:p w14:paraId="3A036C06">
      <w:pPr>
        <w:pStyle w:val="6"/>
        <w:ind w:left="2908"/>
        <w:rPr>
          <w:sz w:val="20"/>
        </w:rPr>
      </w:pPr>
      <w:r>
        <w:rPr>
          <w:sz w:val="20"/>
        </w:rPr>
        <w:drawing>
          <wp:inline distT="0" distB="0" distL="0" distR="0">
            <wp:extent cx="2701925" cy="2269490"/>
            <wp:effectExtent l="0" t="0" r="0" b="0"/>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8" cstate="print"/>
                    <a:stretch>
                      <a:fillRect/>
                    </a:stretch>
                  </pic:blipFill>
                  <pic:spPr>
                    <a:xfrm>
                      <a:off x="0" y="0"/>
                      <a:ext cx="2702118" cy="2269998"/>
                    </a:xfrm>
                    <a:prstGeom prst="rect">
                      <a:avLst/>
                    </a:prstGeom>
                  </pic:spPr>
                </pic:pic>
              </a:graphicData>
            </a:graphic>
          </wp:inline>
        </w:drawing>
      </w:r>
    </w:p>
    <w:p w14:paraId="6BA5405B">
      <w:pPr>
        <w:pStyle w:val="8"/>
        <w:numPr>
          <w:ilvl w:val="0"/>
          <w:numId w:val="5"/>
        </w:numPr>
        <w:tabs>
          <w:tab w:val="left" w:pos="863"/>
        </w:tabs>
        <w:spacing w:before="141" w:after="0" w:line="312" w:lineRule="auto"/>
        <w:ind w:left="863" w:right="566" w:hanging="360"/>
        <w:jc w:val="left"/>
        <w:rPr>
          <w:sz w:val="24"/>
        </w:rPr>
      </w:pPr>
      <w:r>
        <w:rPr>
          <w:sz w:val="24"/>
        </w:rPr>
        <w:t>Ubah</w:t>
      </w:r>
      <w:r>
        <w:rPr>
          <w:spacing w:val="-2"/>
          <w:sz w:val="24"/>
        </w:rPr>
        <w:t xml:space="preserve"> </w:t>
      </w:r>
      <w:r>
        <w:rPr>
          <w:sz w:val="24"/>
        </w:rPr>
        <w:t xml:space="preserve">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62C8B4CA">
      <w:pPr>
        <w:pStyle w:val="8"/>
        <w:spacing w:after="0" w:line="312" w:lineRule="auto"/>
        <w:jc w:val="left"/>
        <w:rPr>
          <w:sz w:val="24"/>
        </w:rPr>
        <w:sectPr>
          <w:pgSz w:w="11910" w:h="16840"/>
          <w:pgMar w:top="2400" w:right="850" w:bottom="1100" w:left="1275" w:header="884" w:footer="918" w:gutter="0"/>
          <w:cols w:space="720" w:num="1"/>
        </w:sectPr>
      </w:pPr>
    </w:p>
    <w:p w14:paraId="2F7EF2F3">
      <w:pPr>
        <w:pStyle w:val="6"/>
        <w:spacing w:before="45"/>
        <w:rPr>
          <w:sz w:val="20"/>
        </w:rPr>
      </w:pPr>
    </w:p>
    <w:p w14:paraId="22EDF0BD">
      <w:pPr>
        <w:pStyle w:val="6"/>
        <w:ind w:left="2261"/>
        <w:rPr>
          <w:sz w:val="20"/>
        </w:rPr>
      </w:pPr>
      <w:r>
        <w:rPr>
          <w:sz w:val="20"/>
        </w:rPr>
        <mc:AlternateContent>
          <mc:Choice Requires="wpg">
            <w:drawing>
              <wp:inline distT="0" distB="0" distL="0" distR="0">
                <wp:extent cx="3564890" cy="2341245"/>
                <wp:effectExtent l="0" t="0" r="0" b="1905"/>
                <wp:docPr id="58" name="Group 58"/>
                <wp:cNvGraphicFramePr/>
                <a:graphic xmlns:a="http://schemas.openxmlformats.org/drawingml/2006/main">
                  <a:graphicData uri="http://schemas.microsoft.com/office/word/2010/wordprocessingGroup">
                    <wpg:wgp>
                      <wpg:cNvGrpSpPr/>
                      <wpg:grpSpPr>
                        <a:xfrm>
                          <a:off x="0" y="0"/>
                          <a:ext cx="3564890" cy="2341245"/>
                          <a:chOff x="0" y="0"/>
                          <a:chExt cx="3564890" cy="2341245"/>
                        </a:xfrm>
                      </wpg:grpSpPr>
                      <pic:pic xmlns:pic="http://schemas.openxmlformats.org/drawingml/2006/picture">
                        <pic:nvPicPr>
                          <pic:cNvPr id="59" name="Image 59"/>
                          <pic:cNvPicPr/>
                        </pic:nvPicPr>
                        <pic:blipFill>
                          <a:blip r:embed="rId39" cstate="print"/>
                          <a:stretch>
                            <a:fillRect/>
                          </a:stretch>
                        </pic:blipFill>
                        <pic:spPr>
                          <a:xfrm>
                            <a:off x="0" y="0"/>
                            <a:ext cx="3564890" cy="2340991"/>
                          </a:xfrm>
                          <a:prstGeom prst="rect">
                            <a:avLst/>
                          </a:prstGeom>
                        </pic:spPr>
                      </pic:pic>
                      <wps:wsp>
                        <wps:cNvPr id="60" name="Graphic 60"/>
                        <wps:cNvSpPr/>
                        <wps:spPr>
                          <a:xfrm>
                            <a:off x="598169" y="647191"/>
                            <a:ext cx="2428240" cy="1064260"/>
                          </a:xfrm>
                          <a:custGeom>
                            <a:avLst/>
                            <a:gdLst/>
                            <a:ahLst/>
                            <a:cxnLst/>
                            <a:rect l="l" t="t" r="r" b="b"/>
                            <a:pathLst>
                              <a:path w="2428240" h="1064260">
                                <a:moveTo>
                                  <a:pt x="0" y="1064259"/>
                                </a:moveTo>
                                <a:lnTo>
                                  <a:pt x="2428240" y="1064259"/>
                                </a:lnTo>
                                <a:lnTo>
                                  <a:pt x="2428240" y="0"/>
                                </a:lnTo>
                                <a:lnTo>
                                  <a:pt x="0" y="0"/>
                                </a:lnTo>
                                <a:lnTo>
                                  <a:pt x="0" y="1064259"/>
                                </a:lnTo>
                                <a:close/>
                              </a:path>
                            </a:pathLst>
                          </a:custGeom>
                          <a:ln w="12699">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84.35pt;width:280.7pt;" coordsize="3564890,2341245" o:gfxdata="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">
                <o:lock v:ext="edit" aspectratio="f"/>
                <v:shape id="Image 59" o:spid="_x0000_s1026" o:spt="75" type="#_x0000_t75" style="position:absolute;left:0;top:0;height:2340991;width:3564890;" filled="f" o:preferrelative="t" stroked="f" coordsize="21600,21600" o:gfxdata="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tFbRr4A&#10;AADbAAAADwAAAAAAAAABACAAAAAiAAAAZHJzL2Rvd25yZXYueG1sUEsBAhQAFAAAAAgAh07iQDMv&#10;BZ47AAAAOQAAABAAAAAAAAAAAQAgAAAADQEAAGRycy9zaGFwZXhtbC54bWxQSwUGAAAAAAYABgBb&#10;AQAAtwMAAAAA&#10;">
                  <v:fill on="f" focussize="0,0"/>
                  <v:stroke on="f"/>
                  <v:imagedata r:id="rId39" o:title=""/>
                  <o:lock v:ext="edit" aspectratio="f"/>
                </v:shape>
                <v:shape id="Graphic 60" o:spid="_x0000_s1026" o:spt="100" style="position:absolute;left:598169;top:647191;height:1064260;width:2428240;" filled="f" stroked="t" coordsize="2428240,1064260" o:gfxdata="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KhzaWtwAAANsAAAAP&#10;AAAAAAAAAAEAIAAAACIAAABkcnMvZG93bnJldi54bWxQSwECFAAUAAAACACHTuJAMy8FnjsAAAA5&#10;AAAAEAAAAAAAAAABACAAAAAGAQAAZHJzL3NoYXBleG1sLnhtbFBLBQYAAAAABgAGAFsBAACwAwAA&#10;AAA=&#10;" path="m0,1064259l2428240,1064259,2428240,0,0,0,0,1064259xe">
                  <v:fill on="f" focussize="0,0"/>
                  <v:stroke weight="0.99992125984252pt" color="#FF0000" joinstyle="round"/>
                  <v:imagedata o:title=""/>
                  <o:lock v:ext="edit" aspectratio="f"/>
                  <v:textbox inset="0mm,0mm,0mm,0mm"/>
                </v:shape>
                <w10:wrap type="none"/>
                <w10:anchorlock/>
              </v:group>
            </w:pict>
          </mc:Fallback>
        </mc:AlternateContent>
      </w:r>
    </w:p>
    <w:p w14:paraId="381F156A">
      <w:pPr>
        <w:pStyle w:val="8"/>
        <w:numPr>
          <w:ilvl w:val="0"/>
          <w:numId w:val="5"/>
        </w:numPr>
        <w:tabs>
          <w:tab w:val="left" w:pos="863"/>
        </w:tabs>
        <w:spacing w:before="65" w:after="0" w:line="312" w:lineRule="auto"/>
        <w:ind w:left="863" w:right="565" w:hanging="360"/>
        <w:jc w:val="left"/>
        <w:rPr>
          <w:sz w:val="24"/>
        </w:rPr>
      </w:pPr>
      <w:r>
        <w:rPr>
          <w:sz w:val="24"/>
        </w:rPr>
        <w:t>Ubah</w:t>
      </w:r>
      <w:r>
        <w:rPr>
          <w:spacing w:val="-13"/>
          <w:sz w:val="24"/>
        </w:rPr>
        <w:t xml:space="preserve"> </w:t>
      </w:r>
      <w:r>
        <w:rPr>
          <w:sz w:val="24"/>
        </w:rPr>
        <w:t>kembali</w:t>
      </w:r>
      <w:r>
        <w:rPr>
          <w:spacing w:val="-10"/>
          <w:sz w:val="24"/>
        </w:rPr>
        <w:t xml:space="preserve"> </w:t>
      </w:r>
      <w:r>
        <w:rPr>
          <w:sz w:val="24"/>
        </w:rPr>
        <w:t>file</w:t>
      </w:r>
      <w:r>
        <w:rPr>
          <w:spacing w:val="-8"/>
          <w:sz w:val="24"/>
        </w:rPr>
        <w:t xml:space="preserve"> </w:t>
      </w:r>
      <w:r>
        <w:rPr>
          <w:i/>
          <w:sz w:val="24"/>
        </w:rPr>
        <w:t>view</w:t>
      </w:r>
      <w:r>
        <w:rPr>
          <w:i/>
          <w:spacing w:val="-10"/>
          <w:sz w:val="24"/>
        </w:rPr>
        <w:t xml:space="preserve"> </w:t>
      </w:r>
      <w:r>
        <w:rPr>
          <w:sz w:val="24"/>
        </w:rPr>
        <w:t>dengan</w:t>
      </w:r>
      <w:r>
        <w:rPr>
          <w:spacing w:val="-11"/>
          <w:sz w:val="24"/>
        </w:rPr>
        <w:t xml:space="preserve"> </w:t>
      </w:r>
      <w:r>
        <w:rPr>
          <w:sz w:val="24"/>
        </w:rPr>
        <w:t>nama</w:t>
      </w:r>
      <w:r>
        <w:rPr>
          <w:spacing w:val="-11"/>
          <w:sz w:val="24"/>
        </w:rPr>
        <w:t xml:space="preserve"> </w:t>
      </w:r>
      <w:r>
        <w:rPr>
          <w:rFonts w:ascii="Consolas"/>
          <w:color w:val="0000CC"/>
          <w:sz w:val="20"/>
        </w:rPr>
        <w:t>user.blade.php</w:t>
      </w:r>
      <w:r>
        <w:rPr>
          <w:rFonts w:ascii="Consolas"/>
          <w:color w:val="0000CC"/>
          <w:spacing w:val="-56"/>
          <w:sz w:val="20"/>
        </w:rPr>
        <w:t xml:space="preserve"> </w:t>
      </w:r>
      <w:r>
        <w:rPr>
          <w:sz w:val="24"/>
        </w:rPr>
        <w:t>dan</w:t>
      </w:r>
      <w:r>
        <w:rPr>
          <w:spacing w:val="-11"/>
          <w:sz w:val="24"/>
        </w:rPr>
        <w:t xml:space="preserve"> </w:t>
      </w:r>
      <w:r>
        <w:rPr>
          <w:sz w:val="24"/>
        </w:rPr>
        <w:t>ubah</w:t>
      </w:r>
      <w:r>
        <w:rPr>
          <w:spacing w:val="-11"/>
          <w:sz w:val="24"/>
        </w:rPr>
        <w:t xml:space="preserve"> </w:t>
      </w:r>
      <w:r>
        <w:rPr>
          <w:i/>
          <w:sz w:val="24"/>
        </w:rPr>
        <w:t>script</w:t>
      </w:r>
      <w:r>
        <w:rPr>
          <w:i/>
          <w:spacing w:val="-9"/>
          <w:sz w:val="24"/>
        </w:rPr>
        <w:t xml:space="preserve"> </w:t>
      </w:r>
      <w:r>
        <w:rPr>
          <w:sz w:val="24"/>
        </w:rPr>
        <w:t>seperti</w:t>
      </w:r>
      <w:r>
        <w:rPr>
          <w:spacing w:val="-10"/>
          <w:sz w:val="24"/>
        </w:rPr>
        <w:t xml:space="preserve"> </w:t>
      </w:r>
      <w:r>
        <w:rPr>
          <w:sz w:val="24"/>
        </w:rPr>
        <w:t>gambar</w:t>
      </w:r>
      <w:r>
        <w:rPr>
          <w:spacing w:val="-12"/>
          <w:sz w:val="24"/>
        </w:rPr>
        <w:t xml:space="preserve"> </w:t>
      </w:r>
      <w:r>
        <w:rPr>
          <w:sz w:val="24"/>
        </w:rPr>
        <w:t>di bawah ini</w:t>
      </w:r>
    </w:p>
    <w:p w14:paraId="3E268C20">
      <w:pPr>
        <w:pStyle w:val="6"/>
        <w:ind w:left="2159"/>
        <w:rPr>
          <w:sz w:val="20"/>
        </w:rPr>
      </w:pPr>
      <w:r>
        <w:rPr>
          <w:sz w:val="20"/>
        </w:rPr>
        <mc:AlternateContent>
          <mc:Choice Requires="wpg">
            <w:drawing>
              <wp:inline distT="0" distB="0" distL="0" distR="0">
                <wp:extent cx="3648710" cy="2702560"/>
                <wp:effectExtent l="0" t="0" r="0" b="2539"/>
                <wp:docPr id="61" name="Group 61"/>
                <wp:cNvGraphicFramePr/>
                <a:graphic xmlns:a="http://schemas.openxmlformats.org/drawingml/2006/main">
                  <a:graphicData uri="http://schemas.microsoft.com/office/word/2010/wordprocessingGroup">
                    <wpg:wgp>
                      <wpg:cNvGrpSpPr/>
                      <wpg:grpSpPr>
                        <a:xfrm>
                          <a:off x="0" y="0"/>
                          <a:ext cx="3648710" cy="2702560"/>
                          <a:chOff x="0" y="0"/>
                          <a:chExt cx="3648710" cy="2702560"/>
                        </a:xfrm>
                      </wpg:grpSpPr>
                      <pic:pic xmlns:pic="http://schemas.openxmlformats.org/drawingml/2006/picture">
                        <pic:nvPicPr>
                          <pic:cNvPr id="62" name="Image 62"/>
                          <pic:cNvPicPr/>
                        </pic:nvPicPr>
                        <pic:blipFill>
                          <a:blip r:embed="rId17" cstate="print"/>
                          <a:stretch>
                            <a:fillRect/>
                          </a:stretch>
                        </pic:blipFill>
                        <pic:spPr>
                          <a:xfrm>
                            <a:off x="0" y="0"/>
                            <a:ext cx="3648709" cy="2702179"/>
                          </a:xfrm>
                          <a:prstGeom prst="rect">
                            <a:avLst/>
                          </a:prstGeom>
                        </pic:spPr>
                      </pic:pic>
                      <wps:wsp>
                        <wps:cNvPr id="63" name="Graphic 63"/>
                        <wps:cNvSpPr/>
                        <wps:spPr>
                          <a:xfrm>
                            <a:off x="484886" y="1333119"/>
                            <a:ext cx="2405380" cy="957580"/>
                          </a:xfrm>
                          <a:custGeom>
                            <a:avLst/>
                            <a:gdLst/>
                            <a:ahLst/>
                            <a:cxnLst/>
                            <a:rect l="l" t="t" r="r" b="b"/>
                            <a:pathLst>
                              <a:path w="2405380" h="957580">
                                <a:moveTo>
                                  <a:pt x="0" y="957579"/>
                                </a:moveTo>
                                <a:lnTo>
                                  <a:pt x="2405380" y="957579"/>
                                </a:lnTo>
                                <a:lnTo>
                                  <a:pt x="2405380" y="0"/>
                                </a:lnTo>
                                <a:lnTo>
                                  <a:pt x="0" y="0"/>
                                </a:lnTo>
                                <a:lnTo>
                                  <a:pt x="0" y="957579"/>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212.8pt;width:287.3pt;" coordsize="3648710,2702560" o:gfxdata="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">
                <o:lock v:ext="edit" aspectratio="f"/>
                <v:shape id="Image 62" o:spid="_x0000_s1026" o:spt="75" type="#_x0000_t75" style="position:absolute;left:0;top:0;height:2702179;width:3648709;" filled="f" o:preferrelative="t" stroked="f" coordsize="21600,21600" o:gfxdata="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1uAUG8AAAA&#10;2wAAAA8AAAAAAAAAAQAgAAAAIgAAAGRycy9kb3ducmV2LnhtbFBLAQIUABQAAAAIAIdO4kAzLwWe&#10;OwAAADkAAAAQAAAAAAAAAAEAIAAAAAsBAABkcnMvc2hhcGV4bWwueG1sUEsFBgAAAAAGAAYAWwEA&#10;ALUDAAAAAA==&#10;">
                  <v:fill on="f" focussize="0,0"/>
                  <v:stroke on="f"/>
                  <v:imagedata r:id="rId17" o:title=""/>
                  <o:lock v:ext="edit" aspectratio="f"/>
                </v:shape>
                <v:shape id="Graphic 63" o:spid="_x0000_s1026" o:spt="100" style="position:absolute;left:484886;top:1333119;height:957580;width:2405380;" filled="f" stroked="t" coordsize="2405380,957580" o:gfxdata="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1WboL4A&#10;AADbAAAADwAAAAAAAAABACAAAAAiAAAAZHJzL2Rvd25yZXYueG1sUEsBAhQAFAAAAAgAh07iQDMv&#10;BZ47AAAAOQAAABAAAAAAAAAAAQAgAAAADQEAAGRycy9zaGFwZXhtbC54bWxQSwUGAAAAAAYABgBb&#10;AQAAtwMAAAAA&#10;" path="m0,957579l2405380,957579,2405380,0,0,0,0,957579xe">
                  <v:fill on="f" focussize="0,0"/>
                  <v:stroke weight="1pt" color="#FF0000" joinstyle="round"/>
                  <v:imagedata o:title=""/>
                  <o:lock v:ext="edit" aspectratio="f"/>
                  <v:textbox inset="0mm,0mm,0mm,0mm"/>
                </v:shape>
                <w10:wrap type="none"/>
                <w10:anchorlock/>
              </v:group>
            </w:pict>
          </mc:Fallback>
        </mc:AlternateContent>
      </w:r>
    </w:p>
    <w:p w14:paraId="01432238">
      <w:pPr>
        <w:pStyle w:val="8"/>
        <w:numPr>
          <w:ilvl w:val="0"/>
          <w:numId w:val="5"/>
        </w:numPr>
        <w:tabs>
          <w:tab w:val="left" w:pos="863"/>
        </w:tabs>
        <w:spacing w:before="64" w:after="0" w:line="312" w:lineRule="auto"/>
        <w:ind w:left="863" w:right="562" w:hanging="360"/>
        <w:jc w:val="left"/>
        <w:rPr>
          <w:sz w:val="24"/>
        </w:rPr>
      </w:pPr>
      <w:r>
        <w:rPr>
          <w:sz w:val="24"/>
        </w:rPr>
        <w:t xml:space="preserve">Simpan kode program Langkah 1 dan 2. Kemudian jalankan pada </w:t>
      </w:r>
      <w:r>
        <w:rPr>
          <w:i/>
          <w:sz w:val="24"/>
        </w:rPr>
        <w:t xml:space="preserve">browser </w:t>
      </w:r>
      <w:r>
        <w:rPr>
          <w:sz w:val="24"/>
        </w:rPr>
        <w:t>dan amati apa yang terjadi dan beri penjelasan dalam laporan</w:t>
      </w:r>
    </w:p>
    <w:p w14:paraId="06BF3137">
      <w:pPr>
        <w:pStyle w:val="8"/>
        <w:numPr>
          <w:ilvl w:val="0"/>
          <w:numId w:val="5"/>
        </w:numPr>
        <w:tabs>
          <w:tab w:val="left" w:pos="863"/>
        </w:tabs>
        <w:spacing w:before="1" w:after="0" w:line="312" w:lineRule="auto"/>
        <w:ind w:left="863" w:right="566" w:hanging="360"/>
        <w:jc w:val="left"/>
        <w:rPr>
          <w:sz w:val="24"/>
        </w:rPr>
      </w:pPr>
      <w:r>
        <w:rPr>
          <w:sz w:val="24"/>
        </w:rPr>
        <w:t>Ubah</w:t>
      </w:r>
      <w:r>
        <w:rPr>
          <w:spacing w:val="-2"/>
          <w:sz w:val="24"/>
        </w:rPr>
        <w:t xml:space="preserve"> </w:t>
      </w:r>
      <w:r>
        <w:rPr>
          <w:sz w:val="24"/>
        </w:rPr>
        <w:t xml:space="preserve">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4B65753F">
      <w:pPr>
        <w:pStyle w:val="8"/>
        <w:spacing w:after="0" w:line="312" w:lineRule="auto"/>
        <w:jc w:val="left"/>
        <w:rPr>
          <w:sz w:val="24"/>
        </w:rPr>
        <w:sectPr>
          <w:pgSz w:w="11910" w:h="16840"/>
          <w:pgMar w:top="2400" w:right="850" w:bottom="1100" w:left="1275" w:header="884" w:footer="918" w:gutter="0"/>
          <w:cols w:space="720" w:num="1"/>
        </w:sectPr>
      </w:pPr>
    </w:p>
    <w:p w14:paraId="02BE4A8B">
      <w:pPr>
        <w:pStyle w:val="6"/>
        <w:spacing w:before="45"/>
        <w:rPr>
          <w:sz w:val="20"/>
        </w:rPr>
      </w:pPr>
    </w:p>
    <w:p w14:paraId="54ABCB4C">
      <w:pPr>
        <w:pStyle w:val="6"/>
        <w:ind w:left="1960"/>
        <w:rPr>
          <w:sz w:val="20"/>
        </w:rPr>
      </w:pPr>
      <w:r>
        <w:rPr>
          <w:sz w:val="20"/>
        </w:rPr>
        <mc:AlternateContent>
          <mc:Choice Requires="wpg">
            <w:drawing>
              <wp:inline distT="0" distB="0" distL="0" distR="0">
                <wp:extent cx="3909060" cy="2681605"/>
                <wp:effectExtent l="0" t="0" r="0" b="4444"/>
                <wp:docPr id="64" name="Group 64"/>
                <wp:cNvGraphicFramePr/>
                <a:graphic xmlns:a="http://schemas.openxmlformats.org/drawingml/2006/main">
                  <a:graphicData uri="http://schemas.microsoft.com/office/word/2010/wordprocessingGroup">
                    <wpg:wgp>
                      <wpg:cNvGrpSpPr/>
                      <wpg:grpSpPr>
                        <a:xfrm>
                          <a:off x="0" y="0"/>
                          <a:ext cx="3909060" cy="2681605"/>
                          <a:chOff x="0" y="0"/>
                          <a:chExt cx="3909060" cy="2681605"/>
                        </a:xfrm>
                      </wpg:grpSpPr>
                      <pic:pic xmlns:pic="http://schemas.openxmlformats.org/drawingml/2006/picture">
                        <pic:nvPicPr>
                          <pic:cNvPr id="65" name="Image 65"/>
                          <pic:cNvPicPr/>
                        </pic:nvPicPr>
                        <pic:blipFill>
                          <a:blip r:embed="rId40" cstate="print"/>
                          <a:stretch>
                            <a:fillRect/>
                          </a:stretch>
                        </pic:blipFill>
                        <pic:spPr>
                          <a:xfrm>
                            <a:off x="0" y="0"/>
                            <a:ext cx="3909060" cy="2681351"/>
                          </a:xfrm>
                          <a:prstGeom prst="rect">
                            <a:avLst/>
                          </a:prstGeom>
                        </pic:spPr>
                      </pic:pic>
                      <wps:wsp>
                        <wps:cNvPr id="66" name="Graphic 66"/>
                        <wps:cNvSpPr/>
                        <wps:spPr>
                          <a:xfrm>
                            <a:off x="1221105" y="926591"/>
                            <a:ext cx="2550160" cy="751840"/>
                          </a:xfrm>
                          <a:custGeom>
                            <a:avLst/>
                            <a:gdLst/>
                            <a:ahLst/>
                            <a:cxnLst/>
                            <a:rect l="l" t="t" r="r" b="b"/>
                            <a:pathLst>
                              <a:path w="2550160" h="751840">
                                <a:moveTo>
                                  <a:pt x="0" y="751840"/>
                                </a:moveTo>
                                <a:lnTo>
                                  <a:pt x="2550160" y="751840"/>
                                </a:lnTo>
                                <a:lnTo>
                                  <a:pt x="2550160" y="0"/>
                                </a:lnTo>
                                <a:lnTo>
                                  <a:pt x="0" y="0"/>
                                </a:lnTo>
                                <a:lnTo>
                                  <a:pt x="0" y="75184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211.15pt;width:307.8pt;" coordsize="3909060,2681605" o:gfxdata="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">
                <o:lock v:ext="edit" aspectratio="f"/>
                <v:shape id="Image 65" o:spid="_x0000_s1026" o:spt="75" type="#_x0000_t75" style="position:absolute;left:0;top:0;height:2681351;width:3909060;" filled="f" o:preferrelative="t" stroked="f" coordsize="21600,21600" o:gfxdata="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jqoRi5AAAA2wAA&#10;AA8AAAAAAAAAAQAgAAAAIgAAAGRycy9kb3ducmV2LnhtbFBLAQIUABQAAAAIAIdO4kAzLwWeOwAA&#10;ADkAAAAQAAAAAAAAAAEAIAAAAAgBAABkcnMvc2hhcGV4bWwueG1sUEsFBgAAAAAGAAYAWwEAALID&#10;AAAAAA==&#10;">
                  <v:fill on="f" focussize="0,0"/>
                  <v:stroke on="f"/>
                  <v:imagedata r:id="rId40" o:title=""/>
                  <o:lock v:ext="edit" aspectratio="f"/>
                </v:shape>
                <v:shape id="Graphic 66" o:spid="_x0000_s1026" o:spt="100" style="position:absolute;left:1221105;top:926591;height:751840;width:2550160;" filled="f" stroked="t" coordsize="2550160,751840" o:gfxdata="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LU/QO8AAAA&#10;2wAAAA8AAAAAAAAAAQAgAAAAIgAAAGRycy9kb3ducmV2LnhtbFBLAQIUABQAAAAIAIdO4kAzLwWe&#10;OwAAADkAAAAQAAAAAAAAAAEAIAAAAAsBAABkcnMvc2hhcGV4bWwueG1sUEsFBgAAAAAGAAYAWwEA&#10;ALUDAAAAAA==&#10;" path="m0,751840l2550160,751840,2550160,0,0,0,0,751840xe">
                  <v:fill on="f" focussize="0,0"/>
                  <v:stroke weight="1pt" color="#FF0000" joinstyle="round"/>
                  <v:imagedata o:title=""/>
                  <o:lock v:ext="edit" aspectratio="f"/>
                  <v:textbox inset="0mm,0mm,0mm,0mm"/>
                </v:shape>
                <w10:wrap type="none"/>
                <w10:anchorlock/>
              </v:group>
            </w:pict>
          </mc:Fallback>
        </mc:AlternateContent>
      </w:r>
    </w:p>
    <w:p w14:paraId="01171B1C">
      <w:pPr>
        <w:pStyle w:val="8"/>
        <w:numPr>
          <w:ilvl w:val="0"/>
          <w:numId w:val="5"/>
        </w:numPr>
        <w:tabs>
          <w:tab w:val="left" w:pos="863"/>
        </w:tabs>
        <w:spacing w:before="60" w:after="0" w:line="312" w:lineRule="auto"/>
        <w:ind w:left="863" w:right="568" w:hanging="360"/>
        <w:jc w:val="both"/>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4.</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 xml:space="preserve">yang terjadi dan cek juga pada </w:t>
      </w:r>
      <w:r>
        <w:rPr>
          <w:i/>
          <w:sz w:val="24"/>
        </w:rPr>
        <w:t xml:space="preserve">phpMyAdmin </w:t>
      </w:r>
      <w:r>
        <w:rPr>
          <w:sz w:val="24"/>
        </w:rPr>
        <w:t xml:space="preserve">pada tabel </w:t>
      </w:r>
      <w:r>
        <w:rPr>
          <w:rFonts w:ascii="Consolas"/>
          <w:color w:val="0000CC"/>
          <w:sz w:val="20"/>
        </w:rPr>
        <w:t>m_user</w:t>
      </w:r>
      <w:r>
        <w:rPr>
          <w:rFonts w:ascii="Consolas"/>
          <w:color w:val="0000CC"/>
          <w:spacing w:val="-28"/>
          <w:sz w:val="20"/>
        </w:rPr>
        <w:t xml:space="preserve"> </w:t>
      </w:r>
      <w:r>
        <w:rPr>
          <w:sz w:val="24"/>
        </w:rPr>
        <w:t xml:space="preserve">serta beri penjelasan dalam </w:t>
      </w:r>
      <w:r>
        <w:rPr>
          <w:spacing w:val="-2"/>
          <w:sz w:val="24"/>
        </w:rPr>
        <w:t>laporan</w:t>
      </w:r>
    </w:p>
    <w:p w14:paraId="6F08252F">
      <w:pPr>
        <w:pStyle w:val="8"/>
        <w:numPr>
          <w:ilvl w:val="0"/>
          <w:numId w:val="5"/>
        </w:numPr>
        <w:tabs>
          <w:tab w:val="left" w:pos="863"/>
        </w:tabs>
        <w:spacing w:before="2" w:after="0" w:line="312" w:lineRule="auto"/>
        <w:ind w:left="863" w:right="566" w:hanging="360"/>
        <w:jc w:val="both"/>
        <w:rPr>
          <w:sz w:val="24"/>
        </w:rPr>
      </w:pPr>
      <w:r>
        <w:rPr>
          <w:sz w:val="24"/>
        </w:rPr>
        <w:t>Ubah</w:t>
      </w:r>
      <w:r>
        <w:rPr>
          <w:spacing w:val="-15"/>
          <w:sz w:val="24"/>
        </w:rPr>
        <w:t xml:space="preserve"> </w:t>
      </w:r>
      <w:r>
        <w:rPr>
          <w:sz w:val="24"/>
        </w:rPr>
        <w:t xml:space="preserve">file controller dengan nama </w:t>
      </w:r>
      <w:r>
        <w:rPr>
          <w:rFonts w:ascii="Consolas"/>
          <w:color w:val="0000CC"/>
          <w:sz w:val="20"/>
        </w:rPr>
        <w:t>UserController.php</w:t>
      </w:r>
      <w:r>
        <w:rPr>
          <w:rFonts w:ascii="Consolas"/>
          <w:color w:val="0000CC"/>
          <w:spacing w:val="-28"/>
          <w:sz w:val="20"/>
        </w:rPr>
        <w:t xml:space="preserve"> </w:t>
      </w:r>
      <w:r>
        <w:rPr>
          <w:sz w:val="24"/>
        </w:rPr>
        <w:t xml:space="preserve">dan ubah </w:t>
      </w:r>
      <w:r>
        <w:rPr>
          <w:i/>
          <w:sz w:val="24"/>
        </w:rPr>
        <w:t xml:space="preserve">script </w:t>
      </w:r>
      <w:r>
        <w:rPr>
          <w:sz w:val="24"/>
        </w:rPr>
        <w:t>seperti gambar di bawah ini</w:t>
      </w:r>
    </w:p>
    <w:p w14:paraId="0BB6212A">
      <w:pPr>
        <w:pStyle w:val="6"/>
        <w:ind w:left="2234"/>
        <w:rPr>
          <w:sz w:val="20"/>
        </w:rPr>
      </w:pPr>
      <w:r>
        <w:rPr>
          <w:sz w:val="20"/>
        </w:rPr>
        <mc:AlternateContent>
          <mc:Choice Requires="wpg">
            <w:drawing>
              <wp:inline distT="0" distB="0" distL="0" distR="0">
                <wp:extent cx="3560445" cy="2292985"/>
                <wp:effectExtent l="0" t="0" r="0" b="2539"/>
                <wp:docPr id="67" name="Group 67"/>
                <wp:cNvGraphicFramePr/>
                <a:graphic xmlns:a="http://schemas.openxmlformats.org/drawingml/2006/main">
                  <a:graphicData uri="http://schemas.microsoft.com/office/word/2010/wordprocessingGroup">
                    <wpg:wgp>
                      <wpg:cNvGrpSpPr/>
                      <wpg:grpSpPr>
                        <a:xfrm>
                          <a:off x="0" y="0"/>
                          <a:ext cx="3560445" cy="2292985"/>
                          <a:chOff x="0" y="0"/>
                          <a:chExt cx="3560445" cy="2292985"/>
                        </a:xfrm>
                      </wpg:grpSpPr>
                      <pic:pic xmlns:pic="http://schemas.openxmlformats.org/drawingml/2006/picture">
                        <pic:nvPicPr>
                          <pic:cNvPr id="68" name="Image 68"/>
                          <pic:cNvPicPr/>
                        </pic:nvPicPr>
                        <pic:blipFill>
                          <a:blip r:embed="rId41" cstate="print"/>
                          <a:stretch>
                            <a:fillRect/>
                          </a:stretch>
                        </pic:blipFill>
                        <pic:spPr>
                          <a:xfrm>
                            <a:off x="0" y="0"/>
                            <a:ext cx="3560445" cy="2292604"/>
                          </a:xfrm>
                          <a:prstGeom prst="rect">
                            <a:avLst/>
                          </a:prstGeom>
                        </pic:spPr>
                      </pic:pic>
                      <wps:wsp>
                        <wps:cNvPr id="69" name="Graphic 69"/>
                        <wps:cNvSpPr/>
                        <wps:spPr>
                          <a:xfrm>
                            <a:off x="615061" y="608965"/>
                            <a:ext cx="2451100" cy="1064260"/>
                          </a:xfrm>
                          <a:custGeom>
                            <a:avLst/>
                            <a:gdLst/>
                            <a:ahLst/>
                            <a:cxnLst/>
                            <a:rect l="l" t="t" r="r" b="b"/>
                            <a:pathLst>
                              <a:path w="2451100" h="1064260">
                                <a:moveTo>
                                  <a:pt x="0" y="1064260"/>
                                </a:moveTo>
                                <a:lnTo>
                                  <a:pt x="2451099" y="1064260"/>
                                </a:lnTo>
                                <a:lnTo>
                                  <a:pt x="2451099" y="0"/>
                                </a:lnTo>
                                <a:lnTo>
                                  <a:pt x="0" y="0"/>
                                </a:lnTo>
                                <a:lnTo>
                                  <a:pt x="0" y="106426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80.55pt;width:280.35pt;" coordsize="3560445,2292985" o:gfxdata="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CqJg6+tgAAACEB&#10;AAAZAAAAZHJzL19yZWxzL2Uyb0RvYy54bWwucmVsc4WPQWrDMBBF94XcQcw+lp1FKMWyN6HgbUgO&#10;MEhjWcQaCUkt9e0jyCaBQJfzP/89ph///Cp+KWUXWEHXtCCIdTCOrYLr5Xv/CSIXZINrYFKwUYZx&#10;2H30Z1qx1FFeXMyiUjgrWEqJX1JmvZDH3IRIXJs5JI+lnsnKiPqGluShbY8yPTNgeGGKyShIk+lA&#10;XLZYzf+zwzw7TaegfzxxeaOQzld3BWKyVBR4Mg4fYddEtiCHXr48NtwB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">
                <o:lock v:ext="edit" aspectratio="f"/>
                <v:shape id="Image 68" o:spid="_x0000_s1026" o:spt="75" type="#_x0000_t75" style="position:absolute;left:0;top:0;height:2292604;width:3560445;" filled="f" o:preferrelative="t" stroked="f" coordsize="21600,21600" o:gfxdata="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UgsGugAAANsA&#10;AAAPAAAAAAAAAAEAIAAAACIAAABkcnMvZG93bnJldi54bWxQSwECFAAUAAAACACHTuJAMy8FnjsA&#10;AAA5AAAAEAAAAAAAAAABACAAAAAJAQAAZHJzL3NoYXBleG1sLnhtbFBLBQYAAAAABgAGAFsBAACz&#10;AwAAAAA=&#10;">
                  <v:fill on="f" focussize="0,0"/>
                  <v:stroke on="f"/>
                  <v:imagedata r:id="rId41" o:title=""/>
                  <o:lock v:ext="edit" aspectratio="f"/>
                </v:shape>
                <v:shape id="Graphic 69" o:spid="_x0000_s1026" o:spt="100" style="position:absolute;left:615061;top:608965;height:1064260;width:2451100;" filled="f" stroked="t" coordsize="2451100,1064260" o:gfxdata="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EOoPb4A&#10;AADbAAAADwAAAAAAAAABACAAAAAiAAAAZHJzL2Rvd25yZXYueG1sUEsBAhQAFAAAAAgAh07iQDMv&#10;BZ47AAAAOQAAABAAAAAAAAAAAQAgAAAADQEAAGRycy9zaGFwZXhtbC54bWxQSwUGAAAAAAYABgBb&#10;AQAAtwMAAAAA&#10;" path="m0,1064260l2451099,1064260,2451099,0,0,0,0,1064260xe">
                  <v:fill on="f" focussize="0,0"/>
                  <v:stroke weight="1pt" color="#FF0000" joinstyle="round"/>
                  <v:imagedata o:title=""/>
                  <o:lock v:ext="edit" aspectratio="f"/>
                  <v:textbox inset="0mm,0mm,0mm,0mm"/>
                </v:shape>
                <w10:wrap type="none"/>
                <w10:anchorlock/>
              </v:group>
            </w:pict>
          </mc:Fallback>
        </mc:AlternateContent>
      </w:r>
    </w:p>
    <w:p w14:paraId="4DC5E9A9">
      <w:pPr>
        <w:pStyle w:val="8"/>
        <w:numPr>
          <w:ilvl w:val="0"/>
          <w:numId w:val="5"/>
        </w:numPr>
        <w:tabs>
          <w:tab w:val="left" w:pos="863"/>
        </w:tabs>
        <w:spacing w:before="64" w:after="0" w:line="312" w:lineRule="auto"/>
        <w:ind w:left="863" w:right="568" w:hanging="360"/>
        <w:jc w:val="both"/>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6.</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yang terjadi dan beri penjelasan dalam laporan</w:t>
      </w:r>
    </w:p>
    <w:p w14:paraId="481036ED">
      <w:pPr>
        <w:pStyle w:val="8"/>
        <w:numPr>
          <w:ilvl w:val="0"/>
          <w:numId w:val="5"/>
        </w:numPr>
        <w:tabs>
          <w:tab w:val="left" w:pos="863"/>
        </w:tabs>
        <w:spacing w:before="0" w:after="0" w:line="312" w:lineRule="auto"/>
        <w:ind w:left="863" w:right="566" w:hanging="360"/>
        <w:jc w:val="both"/>
        <w:rPr>
          <w:sz w:val="24"/>
        </w:rPr>
      </w:pPr>
      <w:r>
        <w:rPr>
          <w:sz w:val="24"/>
        </w:rPr>
        <w:t>Ubah</w:t>
      </w:r>
      <w:r>
        <w:rPr>
          <w:spacing w:val="-15"/>
          <w:sz w:val="24"/>
        </w:rPr>
        <w:t xml:space="preserve"> </w:t>
      </w:r>
      <w:r>
        <w:rPr>
          <w:sz w:val="24"/>
        </w:rPr>
        <w:t xml:space="preserve">file controller dengan nama </w:t>
      </w:r>
      <w:r>
        <w:rPr>
          <w:rFonts w:ascii="Consolas"/>
          <w:color w:val="0000CC"/>
          <w:sz w:val="20"/>
        </w:rPr>
        <w:t>UserController.php</w:t>
      </w:r>
      <w:r>
        <w:rPr>
          <w:rFonts w:ascii="Consolas"/>
          <w:color w:val="0000CC"/>
          <w:spacing w:val="-28"/>
          <w:sz w:val="20"/>
        </w:rPr>
        <w:t xml:space="preserve"> </w:t>
      </w:r>
      <w:r>
        <w:rPr>
          <w:sz w:val="24"/>
        </w:rPr>
        <w:t xml:space="preserve">dan ubah </w:t>
      </w:r>
      <w:r>
        <w:rPr>
          <w:i/>
          <w:sz w:val="24"/>
        </w:rPr>
        <w:t xml:space="preserve">script </w:t>
      </w:r>
      <w:r>
        <w:rPr>
          <w:sz w:val="24"/>
        </w:rPr>
        <w:t>seperti gambar di bawah ini</w:t>
      </w:r>
    </w:p>
    <w:p w14:paraId="0A6BBBFF">
      <w:pPr>
        <w:pStyle w:val="8"/>
        <w:spacing w:after="0" w:line="312" w:lineRule="auto"/>
        <w:jc w:val="both"/>
        <w:rPr>
          <w:sz w:val="24"/>
        </w:rPr>
        <w:sectPr>
          <w:pgSz w:w="11910" w:h="16840"/>
          <w:pgMar w:top="2400" w:right="850" w:bottom="1100" w:left="1275" w:header="884" w:footer="918" w:gutter="0"/>
          <w:cols w:space="720" w:num="1"/>
        </w:sectPr>
      </w:pPr>
    </w:p>
    <w:p w14:paraId="03DE57E5">
      <w:pPr>
        <w:pStyle w:val="6"/>
        <w:spacing w:before="45"/>
        <w:rPr>
          <w:sz w:val="20"/>
        </w:rPr>
      </w:pPr>
    </w:p>
    <w:p w14:paraId="40E884F5">
      <w:pPr>
        <w:pStyle w:val="6"/>
        <w:ind w:left="2377"/>
        <w:rPr>
          <w:sz w:val="20"/>
        </w:rPr>
      </w:pPr>
      <w:r>
        <w:rPr>
          <w:sz w:val="20"/>
        </w:rPr>
        <mc:AlternateContent>
          <mc:Choice Requires="wpg">
            <w:drawing>
              <wp:inline distT="0" distB="0" distL="0" distR="0">
                <wp:extent cx="3379470" cy="2349500"/>
                <wp:effectExtent l="0" t="0" r="0" b="3175"/>
                <wp:docPr id="70" name="Group 70"/>
                <wp:cNvGraphicFramePr/>
                <a:graphic xmlns:a="http://schemas.openxmlformats.org/drawingml/2006/main">
                  <a:graphicData uri="http://schemas.microsoft.com/office/word/2010/wordprocessingGroup">
                    <wpg:wgp>
                      <wpg:cNvGrpSpPr/>
                      <wpg:grpSpPr>
                        <a:xfrm>
                          <a:off x="0" y="0"/>
                          <a:ext cx="3379470" cy="2349500"/>
                          <a:chOff x="0" y="0"/>
                          <a:chExt cx="3379470" cy="2349500"/>
                        </a:xfrm>
                      </wpg:grpSpPr>
                      <pic:pic xmlns:pic="http://schemas.openxmlformats.org/drawingml/2006/picture">
                        <pic:nvPicPr>
                          <pic:cNvPr id="71" name="Image 71"/>
                          <pic:cNvPicPr/>
                        </pic:nvPicPr>
                        <pic:blipFill>
                          <a:blip r:embed="rId42" cstate="print"/>
                          <a:stretch>
                            <a:fillRect/>
                          </a:stretch>
                        </pic:blipFill>
                        <pic:spPr>
                          <a:xfrm>
                            <a:off x="0" y="0"/>
                            <a:ext cx="3378961" cy="2348992"/>
                          </a:xfrm>
                          <a:prstGeom prst="rect">
                            <a:avLst/>
                          </a:prstGeom>
                        </pic:spPr>
                      </pic:pic>
                      <wps:wsp>
                        <wps:cNvPr id="72" name="Graphic 72"/>
                        <wps:cNvSpPr/>
                        <wps:spPr>
                          <a:xfrm>
                            <a:off x="575309" y="558291"/>
                            <a:ext cx="2740660" cy="1239520"/>
                          </a:xfrm>
                          <a:custGeom>
                            <a:avLst/>
                            <a:gdLst/>
                            <a:ahLst/>
                            <a:cxnLst/>
                            <a:rect l="l" t="t" r="r" b="b"/>
                            <a:pathLst>
                              <a:path w="2740660" h="1239520">
                                <a:moveTo>
                                  <a:pt x="0" y="1239520"/>
                                </a:moveTo>
                                <a:lnTo>
                                  <a:pt x="2740660" y="1239520"/>
                                </a:lnTo>
                                <a:lnTo>
                                  <a:pt x="2740660" y="0"/>
                                </a:lnTo>
                                <a:lnTo>
                                  <a:pt x="0" y="0"/>
                                </a:lnTo>
                                <a:lnTo>
                                  <a:pt x="0" y="123952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85pt;width:266.1pt;" coordsize="3379470,2349500" o:gfxdata="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">
                <o:lock v:ext="edit" aspectratio="f"/>
                <v:shape id="Image 71" o:spid="_x0000_s1026" o:spt="75" type="#_x0000_t75" style="position:absolute;left:0;top:0;height:2348992;width:3378961;" filled="f" o:preferrelative="t" stroked="f" coordsize="21600,21600" o:gfxdata="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EDbw74A&#10;AADbAAAADwAAAAAAAAABACAAAAAiAAAAZHJzL2Rvd25yZXYueG1sUEsBAhQAFAAAAAgAh07iQDMv&#10;BZ47AAAAOQAAABAAAAAAAAAAAQAgAAAADQEAAGRycy9zaGFwZXhtbC54bWxQSwUGAAAAAAYABgBb&#10;AQAAtwMAAAAA&#10;">
                  <v:fill on="f" focussize="0,0"/>
                  <v:stroke on="f"/>
                  <v:imagedata r:id="rId42" o:title=""/>
                  <o:lock v:ext="edit" aspectratio="f"/>
                </v:shape>
                <v:shape id="Graphic 72" o:spid="_x0000_s1026" o:spt="100" style="position:absolute;left:575309;top:558291;height:1239520;width:2740660;" filled="f" stroked="t" coordsize="2740660,1239520" o:gfxdata="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ofosbsAAADb&#10;AAAADwAAAAAAAAABACAAAAAiAAAAZHJzL2Rvd25yZXYueG1sUEsBAhQAFAAAAAgAh07iQDMvBZ47&#10;AAAAOQAAABAAAAAAAAAAAQAgAAAACgEAAGRycy9zaGFwZXhtbC54bWxQSwUGAAAAAAYABgBbAQAA&#10;tAMAAAAA&#10;" path="m0,1239520l2740660,1239520,2740660,0,0,0,0,1239520xe">
                  <v:fill on="f" focussize="0,0"/>
                  <v:stroke weight="1pt" color="#FF0000" joinstyle="round"/>
                  <v:imagedata o:title=""/>
                  <o:lock v:ext="edit" aspectratio="f"/>
                  <v:textbox inset="0mm,0mm,0mm,0mm"/>
                </v:shape>
                <w10:wrap type="none"/>
                <w10:anchorlock/>
              </v:group>
            </w:pict>
          </mc:Fallback>
        </mc:AlternateContent>
      </w:r>
    </w:p>
    <w:p w14:paraId="36E31E37">
      <w:pPr>
        <w:pStyle w:val="8"/>
        <w:numPr>
          <w:ilvl w:val="0"/>
          <w:numId w:val="5"/>
        </w:numPr>
        <w:tabs>
          <w:tab w:val="left" w:pos="863"/>
        </w:tabs>
        <w:spacing w:before="62" w:after="0" w:line="312" w:lineRule="auto"/>
        <w:ind w:left="863" w:right="567" w:hanging="360"/>
        <w:jc w:val="both"/>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8.</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 xml:space="preserve">yang terjadi dan cek juga pada </w:t>
      </w:r>
      <w:r>
        <w:rPr>
          <w:i/>
          <w:sz w:val="24"/>
        </w:rPr>
        <w:t xml:space="preserve">phpMyAdmin </w:t>
      </w:r>
      <w:r>
        <w:rPr>
          <w:sz w:val="24"/>
        </w:rPr>
        <w:t xml:space="preserve">pada tabel </w:t>
      </w:r>
      <w:r>
        <w:rPr>
          <w:i/>
          <w:sz w:val="24"/>
        </w:rPr>
        <w:t xml:space="preserve">m_user </w:t>
      </w:r>
      <w:r>
        <w:rPr>
          <w:sz w:val="24"/>
        </w:rPr>
        <w:t xml:space="preserve">serta beri penjelasan dalam </w:t>
      </w:r>
      <w:r>
        <w:rPr>
          <w:spacing w:val="-2"/>
          <w:sz w:val="24"/>
        </w:rPr>
        <w:t>laporan</w:t>
      </w:r>
    </w:p>
    <w:p w14:paraId="0F8FA925">
      <w:pPr>
        <w:pStyle w:val="8"/>
        <w:numPr>
          <w:ilvl w:val="0"/>
          <w:numId w:val="5"/>
        </w:numPr>
        <w:tabs>
          <w:tab w:val="left" w:pos="863"/>
        </w:tabs>
        <w:spacing w:before="0" w:after="0" w:line="312" w:lineRule="auto"/>
        <w:ind w:left="863" w:right="566" w:hanging="360"/>
        <w:jc w:val="both"/>
        <w:rPr>
          <w:sz w:val="24"/>
        </w:rPr>
      </w:pPr>
      <w:r>
        <w:rPr>
          <w:sz w:val="24"/>
        </w:rPr>
        <w:t>Ubah</w:t>
      </w:r>
      <w:r>
        <w:rPr>
          <w:spacing w:val="-15"/>
          <w:sz w:val="24"/>
        </w:rPr>
        <w:t xml:space="preserve"> </w:t>
      </w:r>
      <w:r>
        <w:rPr>
          <w:sz w:val="24"/>
        </w:rPr>
        <w:t xml:space="preserve">file controller dengan nama </w:t>
      </w:r>
      <w:r>
        <w:rPr>
          <w:rFonts w:ascii="Consolas"/>
          <w:color w:val="0000CC"/>
          <w:sz w:val="20"/>
        </w:rPr>
        <w:t>UserController.php</w:t>
      </w:r>
      <w:r>
        <w:rPr>
          <w:rFonts w:ascii="Consolas"/>
          <w:color w:val="0000CC"/>
          <w:spacing w:val="-28"/>
          <w:sz w:val="20"/>
        </w:rPr>
        <w:t xml:space="preserve"> </w:t>
      </w:r>
      <w:r>
        <w:rPr>
          <w:sz w:val="24"/>
        </w:rPr>
        <w:t xml:space="preserve">dan ubah </w:t>
      </w:r>
      <w:r>
        <w:rPr>
          <w:i/>
          <w:sz w:val="24"/>
        </w:rPr>
        <w:t xml:space="preserve">script </w:t>
      </w:r>
      <w:r>
        <w:rPr>
          <w:sz w:val="24"/>
        </w:rPr>
        <w:t>seperti gambar di bawah ini</w:t>
      </w:r>
    </w:p>
    <w:p w14:paraId="538B05A5">
      <w:pPr>
        <w:pStyle w:val="6"/>
        <w:ind w:left="2298"/>
        <w:rPr>
          <w:sz w:val="20"/>
        </w:rPr>
      </w:pPr>
      <w:r>
        <w:rPr>
          <w:sz w:val="20"/>
        </w:rPr>
        <mc:AlternateContent>
          <mc:Choice Requires="wpg">
            <w:drawing>
              <wp:inline distT="0" distB="0" distL="0" distR="0">
                <wp:extent cx="3479165" cy="2453640"/>
                <wp:effectExtent l="0" t="0" r="0" b="3810"/>
                <wp:docPr id="73" name="Group 73"/>
                <wp:cNvGraphicFramePr/>
                <a:graphic xmlns:a="http://schemas.openxmlformats.org/drawingml/2006/main">
                  <a:graphicData uri="http://schemas.microsoft.com/office/word/2010/wordprocessingGroup">
                    <wpg:wgp>
                      <wpg:cNvGrpSpPr/>
                      <wpg:grpSpPr>
                        <a:xfrm>
                          <a:off x="0" y="0"/>
                          <a:ext cx="3479165" cy="2453640"/>
                          <a:chOff x="0" y="0"/>
                          <a:chExt cx="3479165" cy="2453640"/>
                        </a:xfrm>
                      </wpg:grpSpPr>
                      <pic:pic xmlns:pic="http://schemas.openxmlformats.org/drawingml/2006/picture">
                        <pic:nvPicPr>
                          <pic:cNvPr id="74" name="Image 74"/>
                          <pic:cNvPicPr/>
                        </pic:nvPicPr>
                        <pic:blipFill>
                          <a:blip r:embed="rId43" cstate="print"/>
                          <a:stretch>
                            <a:fillRect/>
                          </a:stretch>
                        </pic:blipFill>
                        <pic:spPr>
                          <a:xfrm>
                            <a:off x="0" y="0"/>
                            <a:ext cx="3479165" cy="2453386"/>
                          </a:xfrm>
                          <a:prstGeom prst="rect">
                            <a:avLst/>
                          </a:prstGeom>
                        </pic:spPr>
                      </pic:pic>
                      <wps:wsp>
                        <wps:cNvPr id="75" name="Graphic 75"/>
                        <wps:cNvSpPr/>
                        <wps:spPr>
                          <a:xfrm>
                            <a:off x="625220" y="1689100"/>
                            <a:ext cx="1026160" cy="149860"/>
                          </a:xfrm>
                          <a:custGeom>
                            <a:avLst/>
                            <a:gdLst/>
                            <a:ahLst/>
                            <a:cxnLst/>
                            <a:rect l="l" t="t" r="r" b="b"/>
                            <a:pathLst>
                              <a:path w="1026160" h="149860">
                                <a:moveTo>
                                  <a:pt x="0" y="149860"/>
                                </a:moveTo>
                                <a:lnTo>
                                  <a:pt x="1026159" y="149860"/>
                                </a:lnTo>
                                <a:lnTo>
                                  <a:pt x="1026159" y="0"/>
                                </a:lnTo>
                                <a:lnTo>
                                  <a:pt x="0" y="0"/>
                                </a:lnTo>
                                <a:lnTo>
                                  <a:pt x="0" y="14986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93.2pt;width:273.95pt;" coordsize="3479165,2453640" o:gfxdata="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">
                <o:lock v:ext="edit" aspectratio="f"/>
                <v:shape id="Image 74" o:spid="_x0000_s1026" o:spt="75" type="#_x0000_t75" style="position:absolute;left:0;top:0;height:2453386;width:3479165;" filled="f" o:preferrelative="t" stroked="f" coordsize="21600,21600" o:gfxdata="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8MhFvQAA&#10;ANsAAAAPAAAAAAAAAAEAIAAAACIAAABkcnMvZG93bnJldi54bWxQSwECFAAUAAAACACHTuJAMy8F&#10;njsAAAA5AAAAEAAAAAAAAAABACAAAAAMAQAAZHJzL3NoYXBleG1sLnhtbFBLBQYAAAAABgAGAFsB&#10;AAC2AwAAAAA=&#10;">
                  <v:fill on="f" focussize="0,0"/>
                  <v:stroke on="f"/>
                  <v:imagedata r:id="rId43" o:title=""/>
                  <o:lock v:ext="edit" aspectratio="f"/>
                </v:shape>
                <v:shape id="Graphic 75" o:spid="_x0000_s1026" o:spt="100" style="position:absolute;left:625220;top:1689100;height:149860;width:1026160;" filled="f" stroked="t" coordsize="1026160,149860" o:gfxdata="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hbovQAA&#10;ANsAAAAPAAAAAAAAAAEAIAAAACIAAABkcnMvZG93bnJldi54bWxQSwECFAAUAAAACACHTuJAMy8F&#10;njsAAAA5AAAAEAAAAAAAAAABACAAAAAMAQAAZHJzL3NoYXBleG1sLnhtbFBLBQYAAAAABgAGAFsB&#10;AAC2AwAAAAA=&#10;" path="m0,149860l1026159,149860,1026159,0,0,0,0,149860xe">
                  <v:fill on="f" focussize="0,0"/>
                  <v:stroke weight="1pt" color="#FF0000" joinstyle="round"/>
                  <v:imagedata o:title=""/>
                  <o:lock v:ext="edit" aspectratio="f"/>
                  <v:textbox inset="0mm,0mm,0mm,0mm"/>
                </v:shape>
                <w10:wrap type="none"/>
                <w10:anchorlock/>
              </v:group>
            </w:pict>
          </mc:Fallback>
        </mc:AlternateContent>
      </w:r>
    </w:p>
    <w:p w14:paraId="1F618382">
      <w:pPr>
        <w:pStyle w:val="8"/>
        <w:numPr>
          <w:ilvl w:val="0"/>
          <w:numId w:val="5"/>
        </w:numPr>
        <w:tabs>
          <w:tab w:val="left" w:pos="863"/>
        </w:tabs>
        <w:spacing w:before="63" w:after="0" w:line="312" w:lineRule="auto"/>
        <w:ind w:left="863" w:right="568" w:hanging="360"/>
        <w:jc w:val="both"/>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9.</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 xml:space="preserve">yang terjadi dan cek juga pada </w:t>
      </w:r>
      <w:r>
        <w:rPr>
          <w:i/>
          <w:sz w:val="24"/>
        </w:rPr>
        <w:t xml:space="preserve">phpMyAdmin </w:t>
      </w:r>
      <w:r>
        <w:rPr>
          <w:sz w:val="24"/>
        </w:rPr>
        <w:t xml:space="preserve">pada tabel </w:t>
      </w:r>
      <w:r>
        <w:rPr>
          <w:rFonts w:ascii="Consolas"/>
          <w:color w:val="0000CC"/>
          <w:sz w:val="20"/>
        </w:rPr>
        <w:t>m_user</w:t>
      </w:r>
      <w:r>
        <w:rPr>
          <w:rFonts w:ascii="Consolas"/>
          <w:color w:val="0000CC"/>
          <w:spacing w:val="-28"/>
          <w:sz w:val="20"/>
        </w:rPr>
        <w:t xml:space="preserve"> </w:t>
      </w:r>
      <w:r>
        <w:rPr>
          <w:sz w:val="24"/>
        </w:rPr>
        <w:t xml:space="preserve">serta beri penjelasan dalam </w:t>
      </w:r>
      <w:r>
        <w:rPr>
          <w:spacing w:val="-2"/>
          <w:sz w:val="24"/>
        </w:rPr>
        <w:t>laporan</w:t>
      </w:r>
    </w:p>
    <w:p w14:paraId="39DCD33E">
      <w:pPr>
        <w:pStyle w:val="8"/>
        <w:numPr>
          <w:ilvl w:val="0"/>
          <w:numId w:val="5"/>
        </w:numPr>
        <w:tabs>
          <w:tab w:val="left" w:pos="862"/>
        </w:tabs>
        <w:spacing w:before="0" w:after="0" w:line="275" w:lineRule="exact"/>
        <w:ind w:left="862" w:right="0" w:hanging="359"/>
        <w:jc w:val="both"/>
        <w:rPr>
          <w:sz w:val="24"/>
        </w:rPr>
      </w:pPr>
      <w:r>
        <w:rPr>
          <w:sz w:val="24"/>
        </w:rPr>
        <w:t>Laporkan</w:t>
      </w:r>
      <w:r>
        <w:rPr>
          <w:spacing w:val="-1"/>
          <w:sz w:val="24"/>
        </w:rPr>
        <w:t xml:space="preserve"> </w:t>
      </w:r>
      <w:r>
        <w:rPr>
          <w:sz w:val="24"/>
        </w:rPr>
        <w:t>hasil</w:t>
      </w:r>
      <w:r>
        <w:rPr>
          <w:spacing w:val="-1"/>
          <w:sz w:val="24"/>
        </w:rPr>
        <w:t xml:space="preserve"> </w:t>
      </w:r>
      <w:r>
        <w:rPr>
          <w:sz w:val="24"/>
        </w:rPr>
        <w:t>Praktikum-2.4</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3435317F">
      <w:pPr>
        <w:pStyle w:val="8"/>
        <w:spacing w:after="0" w:line="275" w:lineRule="exact"/>
        <w:jc w:val="both"/>
        <w:rPr>
          <w:sz w:val="24"/>
        </w:rPr>
        <w:sectPr>
          <w:pgSz w:w="11910" w:h="16840"/>
          <w:pgMar w:top="2400" w:right="850" w:bottom="1100" w:left="1275" w:header="884" w:footer="918" w:gutter="0"/>
          <w:cols w:space="720" w:num="1"/>
        </w:sectPr>
      </w:pPr>
    </w:p>
    <w:p w14:paraId="25DCE98C">
      <w:pPr>
        <w:spacing w:before="275"/>
        <w:ind w:left="143" w:right="0" w:firstLine="0"/>
        <w:jc w:val="left"/>
        <w:rPr>
          <w:i/>
          <w:sz w:val="24"/>
        </w:rPr>
      </w:pPr>
      <w:r>
        <w:rPr>
          <w:b/>
          <w:color w:val="0000FF"/>
          <w:sz w:val="24"/>
        </w:rPr>
        <w:t>Praktikum</w:t>
      </w:r>
      <w:r>
        <w:rPr>
          <w:b/>
          <w:color w:val="0000FF"/>
          <w:spacing w:val="-2"/>
          <w:sz w:val="24"/>
        </w:rPr>
        <w:t xml:space="preserve"> </w:t>
      </w:r>
      <w:r>
        <w:rPr>
          <w:b/>
          <w:color w:val="0000FF"/>
          <w:sz w:val="24"/>
        </w:rPr>
        <w:t>2.5</w:t>
      </w:r>
      <w:r>
        <w:rPr>
          <w:b/>
          <w:color w:val="0000FF"/>
          <w:spacing w:val="-2"/>
          <w:sz w:val="24"/>
        </w:rPr>
        <w:t xml:space="preserve"> </w:t>
      </w:r>
      <w:r>
        <w:rPr>
          <w:sz w:val="24"/>
        </w:rPr>
        <w:t>–</w:t>
      </w:r>
      <w:r>
        <w:rPr>
          <w:spacing w:val="-1"/>
          <w:sz w:val="24"/>
        </w:rPr>
        <w:t xml:space="preserve"> </w:t>
      </w:r>
      <w:r>
        <w:rPr>
          <w:i/>
          <w:sz w:val="24"/>
        </w:rPr>
        <w:t>Attribute</w:t>
      </w:r>
      <w:r>
        <w:rPr>
          <w:i/>
          <w:spacing w:val="-2"/>
          <w:sz w:val="24"/>
        </w:rPr>
        <w:t xml:space="preserve"> Changes</w:t>
      </w:r>
    </w:p>
    <w:p w14:paraId="160D3ADD">
      <w:pPr>
        <w:pStyle w:val="6"/>
        <w:spacing w:before="8"/>
        <w:rPr>
          <w:i/>
          <w:sz w:val="6"/>
        </w:rPr>
      </w:pPr>
      <w:r>
        <w:rPr>
          <w:i/>
          <w:sz w:val="6"/>
        </w:rPr>
        <mc:AlternateContent>
          <mc:Choice Requires="wps">
            <w:drawing>
              <wp:anchor distT="0" distB="0" distL="0" distR="0" simplePos="0" relativeHeight="251672576" behindDoc="1" locked="0" layoutInCell="1" allowOverlap="1">
                <wp:simplePos x="0" y="0"/>
                <wp:positionH relativeFrom="page">
                  <wp:posOffset>882650</wp:posOffset>
                </wp:positionH>
                <wp:positionV relativeFrom="paragraph">
                  <wp:posOffset>64135</wp:posOffset>
                </wp:positionV>
                <wp:extent cx="5796915" cy="18415"/>
                <wp:effectExtent l="0" t="0" r="0" b="0"/>
                <wp:wrapTopAndBottom/>
                <wp:docPr id="76" name="Graphic 76"/>
                <wp:cNvGraphicFramePr/>
                <a:graphic xmlns:a="http://schemas.openxmlformats.org/drawingml/2006/main">
                  <a:graphicData uri="http://schemas.microsoft.com/office/word/2010/wordprocessingShape">
                    <wps:wsp>
                      <wps:cNvSpPr/>
                      <wps:spPr>
                        <a:xfrm>
                          <a:off x="0" y="0"/>
                          <a:ext cx="5796915" cy="18415"/>
                        </a:xfrm>
                        <a:custGeom>
                          <a:avLst/>
                          <a:gdLst/>
                          <a:ahLst/>
                          <a:cxnLst/>
                          <a:rect l="l" t="t" r="r" b="b"/>
                          <a:pathLst>
                            <a:path w="5796915" h="18415">
                              <a:moveTo>
                                <a:pt x="5796660" y="0"/>
                              </a:moveTo>
                              <a:lnTo>
                                <a:pt x="0" y="0"/>
                              </a:lnTo>
                              <a:lnTo>
                                <a:pt x="0" y="18288"/>
                              </a:lnTo>
                              <a:lnTo>
                                <a:pt x="5796660" y="18288"/>
                              </a:lnTo>
                              <a:lnTo>
                                <a:pt x="5796660" y="0"/>
                              </a:lnTo>
                              <a:close/>
                            </a:path>
                          </a:pathLst>
                        </a:custGeom>
                        <a:solidFill>
                          <a:srgbClr val="000000"/>
                        </a:solidFill>
                      </wps:spPr>
                      <wps:bodyPr wrap="square" lIns="0" tIns="0" rIns="0" bIns="0" rtlCol="0">
                        <a:noAutofit/>
                      </wps:bodyPr>
                    </wps:wsp>
                  </a:graphicData>
                </a:graphic>
              </wp:anchor>
            </w:drawing>
          </mc:Choice>
          <mc:Fallback>
            <w:pict>
              <v:shape id="Graphic 76" o:spid="_x0000_s1026" o:spt="100" style="position:absolute;left:0pt;margin-left:69.5pt;margin-top:5.05pt;height:1.45pt;width:456.45pt;mso-position-horizontal-relative:page;mso-wrap-distance-bottom:0pt;mso-wrap-distance-top:0pt;z-index:-251643904;mso-width-relative:page;mso-height-relative:page;" fillcolor="#000000" filled="t" stroked="f" coordsize="5796915,18415" o:gfxdata="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g91e&#10;1gAAAAoBAAAPAAAAAAAAAAEAIAAAACIAAABkcnMvZG93bnJldi54bWxQSwECFAAUAAAACACHTuJA&#10;L60WLiMCAADiBAAADgAAAAAAAAABACAAAAAlAQAAZHJzL2Uyb0RvYy54bWxQSwUGAAAAAAYABgBZ&#10;AQAAugUAAAAA&#10;" path="m5796660,0l0,0,0,18288,5796660,18288,5796660,0xe">
                <v:fill on="t" focussize="0,0"/>
                <v:stroke on="f"/>
                <v:imagedata o:title=""/>
                <o:lock v:ext="edit" aspectratio="f"/>
                <v:textbox inset="0mm,0mm,0mm,0mm"/>
                <w10:wrap type="topAndBottom"/>
              </v:shape>
            </w:pict>
          </mc:Fallback>
        </mc:AlternateContent>
      </w:r>
    </w:p>
    <w:p w14:paraId="0CA980DD">
      <w:pPr>
        <w:pStyle w:val="6"/>
        <w:spacing w:before="138"/>
        <w:rPr>
          <w:i/>
        </w:rPr>
      </w:pPr>
    </w:p>
    <w:p w14:paraId="56C9A3AB">
      <w:pPr>
        <w:pStyle w:val="6"/>
        <w:spacing w:line="360" w:lineRule="auto"/>
        <w:ind w:left="143" w:right="563" w:firstLine="719"/>
        <w:jc w:val="both"/>
      </w:pPr>
      <w:r>
        <w:t xml:space="preserve">Eloquent menyediakan metode </w:t>
      </w:r>
      <w:r>
        <w:rPr>
          <w:rFonts w:ascii="Consolas"/>
          <w:color w:val="0000CC"/>
          <w:sz w:val="20"/>
        </w:rPr>
        <w:t>isDirty</w:t>
      </w:r>
      <w:r>
        <w:t xml:space="preserve">, </w:t>
      </w:r>
      <w:r>
        <w:rPr>
          <w:rFonts w:ascii="Consolas"/>
          <w:color w:val="0000CC"/>
          <w:sz w:val="20"/>
        </w:rPr>
        <w:t>isClean</w:t>
      </w:r>
      <w:r>
        <w:t xml:space="preserve">, dan </w:t>
      </w:r>
      <w:r>
        <w:rPr>
          <w:rFonts w:ascii="Consolas"/>
          <w:color w:val="0000CC"/>
          <w:sz w:val="20"/>
        </w:rPr>
        <w:t xml:space="preserve">wasChanged </w:t>
      </w:r>
      <w:r>
        <w:t>untuk memeriksa keadaan internal model Anda dan menentukan bagaimana atributnya berubah sejak model pertama kali diambil.</w:t>
      </w:r>
    </w:p>
    <w:p w14:paraId="4FA83311">
      <w:pPr>
        <w:pStyle w:val="6"/>
        <w:spacing w:before="1" w:line="360" w:lineRule="auto"/>
        <w:ind w:left="143" w:right="562" w:firstLine="719"/>
        <w:jc w:val="both"/>
      </w:pPr>
      <w:r>
        <w:t xml:space="preserve">Metode </w:t>
      </w:r>
      <w:r>
        <w:rPr>
          <w:rFonts w:ascii="Consolas"/>
          <w:color w:val="0000CC"/>
          <w:sz w:val="20"/>
        </w:rPr>
        <w:t xml:space="preserve">isDirty </w:t>
      </w:r>
      <w:r>
        <w:t>menentukan apakah ada atribut model yang telah diubah sejak</w:t>
      </w:r>
      <w:r>
        <w:rPr>
          <w:spacing w:val="-1"/>
        </w:rPr>
        <w:t xml:space="preserve"> </w:t>
      </w:r>
      <w:r>
        <w:t xml:space="preserve">model diambil. Anda dapat meneruskan nama atribut tertentu atau serangkaian atribut ke metode </w:t>
      </w:r>
      <w:r>
        <w:rPr>
          <w:rFonts w:ascii="Consolas"/>
          <w:color w:val="0000CC"/>
          <w:sz w:val="20"/>
        </w:rPr>
        <w:t xml:space="preserve">isDirty </w:t>
      </w:r>
      <w:r>
        <w:t xml:space="preserve">untuk menentukan apakah ada atribut yang "kotor". Metode ini </w:t>
      </w:r>
      <w:r>
        <w:rPr>
          <w:rFonts w:ascii="Consolas"/>
          <w:color w:val="0000CC"/>
          <w:sz w:val="20"/>
        </w:rPr>
        <w:t xml:space="preserve">isClean </w:t>
      </w:r>
      <w:r>
        <w:t>akan menentukan apakah suatu atribut tetap tidak berubah sejak model diambil. Metode ini juga menerima argumen atribut opsional:</w:t>
      </w:r>
    </w:p>
    <w:p w14:paraId="5EE65BB0">
      <w:pPr>
        <w:pStyle w:val="6"/>
        <w:ind w:left="2496"/>
        <w:rPr>
          <w:sz w:val="20"/>
        </w:rPr>
      </w:pPr>
      <w:r>
        <w:rPr>
          <w:sz w:val="20"/>
        </w:rPr>
        <w:drawing>
          <wp:inline distT="0" distB="0" distL="0" distR="0">
            <wp:extent cx="3218180" cy="3401060"/>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44" cstate="print"/>
                    <a:stretch>
                      <a:fillRect/>
                    </a:stretch>
                  </pic:blipFill>
                  <pic:spPr>
                    <a:xfrm>
                      <a:off x="0" y="0"/>
                      <a:ext cx="3218726" cy="3401568"/>
                    </a:xfrm>
                    <a:prstGeom prst="rect">
                      <a:avLst/>
                    </a:prstGeom>
                  </pic:spPr>
                </pic:pic>
              </a:graphicData>
            </a:graphic>
          </wp:inline>
        </w:drawing>
      </w:r>
    </w:p>
    <w:p w14:paraId="2DC75872">
      <w:pPr>
        <w:pStyle w:val="8"/>
        <w:numPr>
          <w:ilvl w:val="0"/>
          <w:numId w:val="6"/>
        </w:numPr>
        <w:tabs>
          <w:tab w:val="left" w:pos="863"/>
        </w:tabs>
        <w:spacing w:before="156" w:after="0" w:line="312" w:lineRule="auto"/>
        <w:ind w:left="863" w:right="566" w:hanging="360"/>
        <w:jc w:val="left"/>
        <w:rPr>
          <w:sz w:val="24"/>
        </w:rPr>
      </w:pPr>
      <w:r>
        <w:rPr>
          <w:sz w:val="24"/>
        </w:rPr>
        <w:t>Ubah</w:t>
      </w:r>
      <w:r>
        <w:rPr>
          <w:spacing w:val="-2"/>
          <w:sz w:val="24"/>
        </w:rPr>
        <w:t xml:space="preserve"> </w:t>
      </w:r>
      <w:r>
        <w:rPr>
          <w:sz w:val="24"/>
        </w:rPr>
        <w:t xml:space="preserve">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5EF4C56A">
      <w:pPr>
        <w:pStyle w:val="8"/>
        <w:spacing w:after="0" w:line="312" w:lineRule="auto"/>
        <w:jc w:val="left"/>
        <w:rPr>
          <w:sz w:val="24"/>
        </w:rPr>
        <w:sectPr>
          <w:pgSz w:w="11910" w:h="16840"/>
          <w:pgMar w:top="2400" w:right="850" w:bottom="1100" w:left="1275" w:header="884" w:footer="918" w:gutter="0"/>
          <w:cols w:space="720" w:num="1"/>
        </w:sectPr>
      </w:pPr>
    </w:p>
    <w:p w14:paraId="521C30AD">
      <w:pPr>
        <w:pStyle w:val="6"/>
        <w:spacing w:before="45"/>
        <w:rPr>
          <w:sz w:val="20"/>
        </w:rPr>
      </w:pPr>
    </w:p>
    <w:p w14:paraId="7986BDD1">
      <w:pPr>
        <w:pStyle w:val="6"/>
        <w:ind w:left="2384"/>
        <w:rPr>
          <w:sz w:val="20"/>
        </w:rPr>
      </w:pPr>
      <w:r>
        <w:rPr>
          <w:sz w:val="20"/>
        </w:rPr>
        <mc:AlternateContent>
          <mc:Choice Requires="wpg">
            <w:drawing>
              <wp:inline distT="0" distB="0" distL="0" distR="0">
                <wp:extent cx="3369945" cy="3876675"/>
                <wp:effectExtent l="0" t="0" r="0" b="0"/>
                <wp:docPr id="78" name="Group 78"/>
                <wp:cNvGraphicFramePr/>
                <a:graphic xmlns:a="http://schemas.openxmlformats.org/drawingml/2006/main">
                  <a:graphicData uri="http://schemas.microsoft.com/office/word/2010/wordprocessingGroup">
                    <wpg:wgp>
                      <wpg:cNvGrpSpPr/>
                      <wpg:grpSpPr>
                        <a:xfrm>
                          <a:off x="0" y="0"/>
                          <a:ext cx="3369945" cy="3876675"/>
                          <a:chOff x="0" y="0"/>
                          <a:chExt cx="3369945" cy="3876675"/>
                        </a:xfrm>
                      </wpg:grpSpPr>
                      <pic:pic xmlns:pic="http://schemas.openxmlformats.org/drawingml/2006/picture">
                        <pic:nvPicPr>
                          <pic:cNvPr id="79" name="Image 79"/>
                          <pic:cNvPicPr/>
                        </pic:nvPicPr>
                        <pic:blipFill>
                          <a:blip r:embed="rId45" cstate="print"/>
                          <a:stretch>
                            <a:fillRect/>
                          </a:stretch>
                        </pic:blipFill>
                        <pic:spPr>
                          <a:xfrm>
                            <a:off x="0" y="0"/>
                            <a:ext cx="3369945" cy="3876293"/>
                          </a:xfrm>
                          <a:prstGeom prst="rect">
                            <a:avLst/>
                          </a:prstGeom>
                        </pic:spPr>
                      </pic:pic>
                      <wps:wsp>
                        <wps:cNvPr id="80" name="Graphic 80"/>
                        <wps:cNvSpPr/>
                        <wps:spPr>
                          <a:xfrm>
                            <a:off x="469011" y="3441191"/>
                            <a:ext cx="1414780" cy="165100"/>
                          </a:xfrm>
                          <a:custGeom>
                            <a:avLst/>
                            <a:gdLst/>
                            <a:ahLst/>
                            <a:cxnLst/>
                            <a:rect l="l" t="t" r="r" b="b"/>
                            <a:pathLst>
                              <a:path w="1414780" h="165100">
                                <a:moveTo>
                                  <a:pt x="0" y="165100"/>
                                </a:moveTo>
                                <a:lnTo>
                                  <a:pt x="1414780" y="165100"/>
                                </a:lnTo>
                                <a:lnTo>
                                  <a:pt x="1414780" y="0"/>
                                </a:lnTo>
                                <a:lnTo>
                                  <a:pt x="0" y="0"/>
                                </a:lnTo>
                                <a:lnTo>
                                  <a:pt x="0" y="16510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305.25pt;width:265.35pt;" coordsize="3369945,3876675" o:gfxdata="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">
                <o:lock v:ext="edit" aspectratio="f"/>
                <v:shape id="Image 79" o:spid="_x0000_s1026" o:spt="75" type="#_x0000_t75" style="position:absolute;left:0;top:0;height:3876293;width:3369945;" filled="f" o:preferrelative="t" stroked="f" coordsize="21600,21600" o:gfxdata="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NquC8AAAA&#10;2wAAAA8AAAAAAAAAAQAgAAAAIgAAAGRycy9kb3ducmV2LnhtbFBLAQIUABQAAAAIAIdO4kAzLwWe&#10;OwAAADkAAAAQAAAAAAAAAAEAIAAAAAsBAABkcnMvc2hhcGV4bWwueG1sUEsFBgAAAAAGAAYAWwEA&#10;ALUDAAAAAA==&#10;">
                  <v:fill on="f" focussize="0,0"/>
                  <v:stroke on="f"/>
                  <v:imagedata r:id="rId45" o:title=""/>
                  <o:lock v:ext="edit" aspectratio="f"/>
                </v:shape>
                <v:shape id="Graphic 80" o:spid="_x0000_s1026" o:spt="100" style="position:absolute;left:469011;top:3441191;height:165100;width:1414780;" filled="f" stroked="t" coordsize="1414780,165100" o:gfxdata="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e4W6ugAAANsA&#10;AAAPAAAAAAAAAAEAIAAAACIAAABkcnMvZG93bnJldi54bWxQSwECFAAUAAAACACHTuJAMy8FnjsA&#10;AAA5AAAAEAAAAAAAAAABACAAAAAJAQAAZHJzL3NoYXBleG1sLnhtbFBLBQYAAAAABgAGAFsBAACz&#10;AwAAAAA=&#10;" path="m0,165100l1414780,165100,1414780,0,0,0,0,165100xe">
                  <v:fill on="f" focussize="0,0"/>
                  <v:stroke weight="1pt" color="#FF0000" joinstyle="round"/>
                  <v:imagedata o:title=""/>
                  <o:lock v:ext="edit" aspectratio="f"/>
                  <v:textbox inset="0mm,0mm,0mm,0mm"/>
                </v:shape>
                <w10:wrap type="none"/>
                <w10:anchorlock/>
              </v:group>
            </w:pict>
          </mc:Fallback>
        </mc:AlternateContent>
      </w:r>
    </w:p>
    <w:p w14:paraId="3A6707B4">
      <w:pPr>
        <w:pStyle w:val="8"/>
        <w:numPr>
          <w:ilvl w:val="0"/>
          <w:numId w:val="6"/>
        </w:numPr>
        <w:tabs>
          <w:tab w:val="left" w:pos="863"/>
        </w:tabs>
        <w:spacing w:before="67" w:after="0" w:line="312" w:lineRule="auto"/>
        <w:ind w:left="863" w:right="568" w:hanging="360"/>
        <w:jc w:val="left"/>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1.</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yang terjadi dan beri penjelasan dalam laporan</w:t>
      </w:r>
    </w:p>
    <w:p w14:paraId="5D88B5EA">
      <w:pPr>
        <w:pStyle w:val="6"/>
        <w:spacing w:before="140"/>
      </w:pPr>
    </w:p>
    <w:p w14:paraId="04567980">
      <w:pPr>
        <w:pStyle w:val="6"/>
        <w:spacing w:line="360" w:lineRule="auto"/>
        <w:ind w:left="851" w:right="569"/>
        <w:jc w:val="both"/>
      </w:pPr>
      <w:r>
        <w:t>Metode</w:t>
      </w:r>
      <w:r>
        <w:rPr>
          <w:spacing w:val="-12"/>
        </w:rPr>
        <w:t xml:space="preserve"> </w:t>
      </w:r>
      <w:r>
        <w:t>ini</w:t>
      </w:r>
      <w:r>
        <w:rPr>
          <w:spacing w:val="-11"/>
        </w:rPr>
        <w:t xml:space="preserve"> </w:t>
      </w:r>
      <w:r>
        <w:rPr>
          <w:rFonts w:ascii="Consolas"/>
          <w:color w:val="0000CC"/>
          <w:sz w:val="20"/>
        </w:rPr>
        <w:t>wasChanged</w:t>
      </w:r>
      <w:r>
        <w:rPr>
          <w:rFonts w:ascii="Consolas"/>
          <w:color w:val="0000CC"/>
          <w:spacing w:val="-13"/>
          <w:sz w:val="20"/>
        </w:rPr>
        <w:t xml:space="preserve"> </w:t>
      </w:r>
      <w:r>
        <w:t>menentukan</w:t>
      </w:r>
      <w:r>
        <w:rPr>
          <w:spacing w:val="-12"/>
        </w:rPr>
        <w:t xml:space="preserve"> </w:t>
      </w:r>
      <w:r>
        <w:t>apakah</w:t>
      </w:r>
      <w:r>
        <w:rPr>
          <w:spacing w:val="-12"/>
        </w:rPr>
        <w:t xml:space="preserve"> </w:t>
      </w:r>
      <w:r>
        <w:t>ada</w:t>
      </w:r>
      <w:r>
        <w:rPr>
          <w:spacing w:val="-13"/>
        </w:rPr>
        <w:t xml:space="preserve"> </w:t>
      </w:r>
      <w:r>
        <w:t>atribut</w:t>
      </w:r>
      <w:r>
        <w:rPr>
          <w:spacing w:val="-11"/>
        </w:rPr>
        <w:t xml:space="preserve"> </w:t>
      </w:r>
      <w:r>
        <w:t>yang</w:t>
      </w:r>
      <w:r>
        <w:rPr>
          <w:spacing w:val="-12"/>
        </w:rPr>
        <w:t xml:space="preserve"> </w:t>
      </w:r>
      <w:r>
        <w:t>diubah</w:t>
      </w:r>
      <w:r>
        <w:rPr>
          <w:spacing w:val="-12"/>
        </w:rPr>
        <w:t xml:space="preserve"> </w:t>
      </w:r>
      <w:r>
        <w:t>saat</w:t>
      </w:r>
      <w:r>
        <w:rPr>
          <w:spacing w:val="-11"/>
        </w:rPr>
        <w:t xml:space="preserve"> </w:t>
      </w:r>
      <w:r>
        <w:t>model</w:t>
      </w:r>
      <w:r>
        <w:rPr>
          <w:spacing w:val="-11"/>
        </w:rPr>
        <w:t xml:space="preserve"> </w:t>
      </w:r>
      <w:r>
        <w:t>terakhir disimpan dalam siklus permintaan saat ini. Jika diperlukan, Anda dapat memberikan nama atribut untuk melihat apakah atribut tertentu telah diubah:</w:t>
      </w:r>
    </w:p>
    <w:p w14:paraId="42F49549">
      <w:pPr>
        <w:pStyle w:val="6"/>
        <w:spacing w:after="0" w:line="360" w:lineRule="auto"/>
        <w:jc w:val="both"/>
        <w:sectPr>
          <w:pgSz w:w="11910" w:h="16840"/>
          <w:pgMar w:top="2400" w:right="850" w:bottom="1100" w:left="1275" w:header="884" w:footer="918" w:gutter="0"/>
          <w:cols w:space="720" w:num="1"/>
        </w:sectPr>
      </w:pPr>
    </w:p>
    <w:p w14:paraId="396C386B">
      <w:pPr>
        <w:pStyle w:val="6"/>
        <w:spacing w:before="45"/>
        <w:rPr>
          <w:sz w:val="20"/>
        </w:rPr>
      </w:pPr>
    </w:p>
    <w:p w14:paraId="109E1BBF">
      <w:pPr>
        <w:pStyle w:val="6"/>
        <w:ind w:left="2072"/>
        <w:rPr>
          <w:sz w:val="20"/>
        </w:rPr>
      </w:pPr>
      <w:r>
        <w:rPr>
          <w:sz w:val="20"/>
        </w:rPr>
        <w:drawing>
          <wp:inline distT="0" distB="0" distL="0" distR="0">
            <wp:extent cx="3322320" cy="2660015"/>
            <wp:effectExtent l="0" t="0" r="0" b="0"/>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46" cstate="print"/>
                    <a:stretch>
                      <a:fillRect/>
                    </a:stretch>
                  </pic:blipFill>
                  <pic:spPr>
                    <a:xfrm>
                      <a:off x="0" y="0"/>
                      <a:ext cx="3322410" cy="2660427"/>
                    </a:xfrm>
                    <a:prstGeom prst="rect">
                      <a:avLst/>
                    </a:prstGeom>
                  </pic:spPr>
                </pic:pic>
              </a:graphicData>
            </a:graphic>
          </wp:inline>
        </w:drawing>
      </w:r>
    </w:p>
    <w:p w14:paraId="2D76EA9E">
      <w:pPr>
        <w:pStyle w:val="8"/>
        <w:numPr>
          <w:ilvl w:val="0"/>
          <w:numId w:val="6"/>
        </w:numPr>
        <w:tabs>
          <w:tab w:val="left" w:pos="863"/>
        </w:tabs>
        <w:spacing w:before="65" w:after="0" w:line="312" w:lineRule="auto"/>
        <w:ind w:left="863" w:right="566" w:hanging="360"/>
        <w:jc w:val="left"/>
        <w:rPr>
          <w:sz w:val="24"/>
        </w:rPr>
      </w:pPr>
      <w:r>
        <w:rPr>
          <w:sz w:val="24"/>
        </w:rPr>
        <w:t>Ubah</w:t>
      </w:r>
      <w:r>
        <w:rPr>
          <w:spacing w:val="-2"/>
          <w:sz w:val="24"/>
        </w:rPr>
        <w:t xml:space="preserve"> </w:t>
      </w:r>
      <w:r>
        <w:rPr>
          <w:sz w:val="24"/>
        </w:rPr>
        <w:t xml:space="preserve">file controller dengan nama </w:t>
      </w:r>
      <w:r>
        <w:rPr>
          <w:rFonts w:ascii="Consolas"/>
          <w:color w:val="0000CC"/>
          <w:sz w:val="20"/>
        </w:rPr>
        <w:t>UserController.php</w:t>
      </w:r>
      <w:r>
        <w:rPr>
          <w:rFonts w:ascii="Consolas"/>
          <w:color w:val="0000CC"/>
          <w:spacing w:val="-42"/>
          <w:sz w:val="20"/>
        </w:rPr>
        <w:t xml:space="preserve"> </w:t>
      </w:r>
      <w:r>
        <w:rPr>
          <w:sz w:val="24"/>
        </w:rPr>
        <w:t xml:space="preserve">dan ubah </w:t>
      </w:r>
      <w:r>
        <w:rPr>
          <w:i/>
          <w:sz w:val="24"/>
        </w:rPr>
        <w:t xml:space="preserve">script </w:t>
      </w:r>
      <w:r>
        <w:rPr>
          <w:sz w:val="24"/>
        </w:rPr>
        <w:t>seperti gambar di bawah ini</w:t>
      </w:r>
    </w:p>
    <w:p w14:paraId="304D3904">
      <w:pPr>
        <w:pStyle w:val="6"/>
        <w:ind w:left="1598"/>
        <w:rPr>
          <w:sz w:val="20"/>
        </w:rPr>
      </w:pPr>
      <w:r>
        <w:rPr>
          <w:sz w:val="20"/>
        </w:rPr>
        <mc:AlternateContent>
          <mc:Choice Requires="wpg">
            <w:drawing>
              <wp:inline distT="0" distB="0" distL="0" distR="0">
                <wp:extent cx="4368800" cy="3480435"/>
                <wp:effectExtent l="0" t="0" r="0" b="5714"/>
                <wp:docPr id="82" name="Group 82"/>
                <wp:cNvGraphicFramePr/>
                <a:graphic xmlns:a="http://schemas.openxmlformats.org/drawingml/2006/main">
                  <a:graphicData uri="http://schemas.microsoft.com/office/word/2010/wordprocessingGroup">
                    <wpg:wgp>
                      <wpg:cNvGrpSpPr/>
                      <wpg:grpSpPr>
                        <a:xfrm>
                          <a:off x="0" y="0"/>
                          <a:ext cx="4368800" cy="3480435"/>
                          <a:chOff x="0" y="0"/>
                          <a:chExt cx="4368800" cy="3480435"/>
                        </a:xfrm>
                      </wpg:grpSpPr>
                      <pic:pic xmlns:pic="http://schemas.openxmlformats.org/drawingml/2006/picture">
                        <pic:nvPicPr>
                          <pic:cNvPr id="83" name="Image 83"/>
                          <pic:cNvPicPr/>
                        </pic:nvPicPr>
                        <pic:blipFill>
                          <a:blip r:embed="rId47" cstate="print"/>
                          <a:stretch>
                            <a:fillRect/>
                          </a:stretch>
                        </pic:blipFill>
                        <pic:spPr>
                          <a:xfrm>
                            <a:off x="0" y="0"/>
                            <a:ext cx="4368800" cy="3480435"/>
                          </a:xfrm>
                          <a:prstGeom prst="rect">
                            <a:avLst/>
                          </a:prstGeom>
                        </pic:spPr>
                      </pic:pic>
                      <wps:wsp>
                        <wps:cNvPr id="84" name="Graphic 84"/>
                        <wps:cNvSpPr/>
                        <wps:spPr>
                          <a:xfrm>
                            <a:off x="587375" y="2971800"/>
                            <a:ext cx="3723640" cy="203200"/>
                          </a:xfrm>
                          <a:custGeom>
                            <a:avLst/>
                            <a:gdLst/>
                            <a:ahLst/>
                            <a:cxnLst/>
                            <a:rect l="l" t="t" r="r" b="b"/>
                            <a:pathLst>
                              <a:path w="3723640" h="203200">
                                <a:moveTo>
                                  <a:pt x="0" y="203200"/>
                                </a:moveTo>
                                <a:lnTo>
                                  <a:pt x="3723640" y="203200"/>
                                </a:lnTo>
                                <a:lnTo>
                                  <a:pt x="3723640" y="0"/>
                                </a:lnTo>
                                <a:lnTo>
                                  <a:pt x="0" y="0"/>
                                </a:lnTo>
                                <a:lnTo>
                                  <a:pt x="0" y="20320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274.05pt;width:344pt;" coordsize="4368800,3480435" o:gfxdata="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">
                <o:lock v:ext="edit" aspectratio="f"/>
                <v:shape id="Image 83" o:spid="_x0000_s1026" o:spt="75" type="#_x0000_t75" style="position:absolute;left:0;top:0;height:3480435;width:4368800;" filled="f" o:preferrelative="t" stroked="f" coordsize="21600,21600" o:gfxdata="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QkAMO8AAAA&#10;2wAAAA8AAAAAAAAAAQAgAAAAIgAAAGRycy9kb3ducmV2LnhtbFBLAQIUABQAAAAIAIdO4kAzLwWe&#10;OwAAADkAAAAQAAAAAAAAAAEAIAAAAAsBAABkcnMvc2hhcGV4bWwueG1sUEsFBgAAAAAGAAYAWwEA&#10;ALUDAAAAAA==&#10;">
                  <v:fill on="f" focussize="0,0"/>
                  <v:stroke on="f"/>
                  <v:imagedata r:id="rId47" o:title=""/>
                  <o:lock v:ext="edit" aspectratio="f"/>
                </v:shape>
                <v:shape id="Graphic 84" o:spid="_x0000_s1026" o:spt="100" style="position:absolute;left:587375;top:2971800;height:203200;width:3723640;" filled="f" stroked="t" coordsize="3723640,203200" o:gfxdata="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bZgLsAAADb&#10;AAAADwAAAAAAAAABACAAAAAiAAAAZHJzL2Rvd25yZXYueG1sUEsBAhQAFAAAAAgAh07iQDMvBZ47&#10;AAAAOQAAABAAAAAAAAAAAQAgAAAACgEAAGRycy9zaGFwZXhtbC54bWxQSwUGAAAAAAYABgBbAQAA&#10;tAMAAAAA&#10;" path="m0,203200l3723640,203200,3723640,0,0,0,0,203200xe">
                  <v:fill on="f" focussize="0,0"/>
                  <v:stroke weight="1pt" color="#FF0000" joinstyle="round"/>
                  <v:imagedata o:title=""/>
                  <o:lock v:ext="edit" aspectratio="f"/>
                  <v:textbox inset="0mm,0mm,0mm,0mm"/>
                </v:shape>
                <w10:wrap type="none"/>
                <w10:anchorlock/>
              </v:group>
            </w:pict>
          </mc:Fallback>
        </mc:AlternateContent>
      </w:r>
    </w:p>
    <w:p w14:paraId="5E63BCB4">
      <w:pPr>
        <w:pStyle w:val="8"/>
        <w:numPr>
          <w:ilvl w:val="0"/>
          <w:numId w:val="6"/>
        </w:numPr>
        <w:tabs>
          <w:tab w:val="left" w:pos="863"/>
        </w:tabs>
        <w:spacing w:before="61" w:after="0" w:line="312" w:lineRule="auto"/>
        <w:ind w:left="863" w:right="568" w:hanging="360"/>
        <w:jc w:val="left"/>
        <w:rPr>
          <w:sz w:val="24"/>
        </w:rPr>
      </w:pPr>
      <w:r>
        <w:rPr>
          <w:sz w:val="24"/>
        </w:rPr>
        <w:t>Simpan</w:t>
      </w:r>
      <w:r>
        <w:rPr>
          <w:spacing w:val="-15"/>
          <w:sz w:val="24"/>
        </w:rPr>
        <w:t xml:space="preserve"> </w:t>
      </w:r>
      <w:r>
        <w:rPr>
          <w:sz w:val="24"/>
        </w:rPr>
        <w:t>kode</w:t>
      </w:r>
      <w:r>
        <w:rPr>
          <w:spacing w:val="-15"/>
          <w:sz w:val="24"/>
        </w:rPr>
        <w:t xml:space="preserve"> </w:t>
      </w:r>
      <w:r>
        <w:rPr>
          <w:sz w:val="24"/>
        </w:rPr>
        <w:t>program</w:t>
      </w:r>
      <w:r>
        <w:rPr>
          <w:spacing w:val="-15"/>
          <w:sz w:val="24"/>
        </w:rPr>
        <w:t xml:space="preserve"> </w:t>
      </w:r>
      <w:r>
        <w:rPr>
          <w:sz w:val="24"/>
        </w:rPr>
        <w:t>Langkah</w:t>
      </w:r>
      <w:r>
        <w:rPr>
          <w:spacing w:val="-15"/>
          <w:sz w:val="24"/>
        </w:rPr>
        <w:t xml:space="preserve"> </w:t>
      </w:r>
      <w:r>
        <w:rPr>
          <w:sz w:val="24"/>
        </w:rPr>
        <w:t>3.</w:t>
      </w:r>
      <w:r>
        <w:rPr>
          <w:spacing w:val="-15"/>
          <w:sz w:val="24"/>
        </w:rPr>
        <w:t xml:space="preserve"> </w:t>
      </w:r>
      <w:r>
        <w:rPr>
          <w:sz w:val="24"/>
        </w:rPr>
        <w:t>Kemudian</w:t>
      </w:r>
      <w:r>
        <w:rPr>
          <w:spacing w:val="-15"/>
          <w:sz w:val="24"/>
        </w:rPr>
        <w:t xml:space="preserve"> </w:t>
      </w:r>
      <w:r>
        <w:rPr>
          <w:sz w:val="24"/>
        </w:rPr>
        <w:t>jalankan</w:t>
      </w:r>
      <w:r>
        <w:rPr>
          <w:spacing w:val="-15"/>
          <w:sz w:val="24"/>
        </w:rPr>
        <w:t xml:space="preserve"> </w:t>
      </w:r>
      <w:r>
        <w:rPr>
          <w:sz w:val="24"/>
        </w:rPr>
        <w:t>pada</w:t>
      </w:r>
      <w:r>
        <w:rPr>
          <w:spacing w:val="-13"/>
          <w:sz w:val="24"/>
        </w:rPr>
        <w:t xml:space="preserve"> </w:t>
      </w:r>
      <w:r>
        <w:rPr>
          <w:i/>
          <w:sz w:val="24"/>
        </w:rPr>
        <w:t>browser</w:t>
      </w:r>
      <w:r>
        <w:rPr>
          <w:i/>
          <w:spacing w:val="-15"/>
          <w:sz w:val="24"/>
        </w:rPr>
        <w:t xml:space="preserve"> </w:t>
      </w:r>
      <w:r>
        <w:rPr>
          <w:sz w:val="24"/>
        </w:rPr>
        <w:t>dan</w:t>
      </w:r>
      <w:r>
        <w:rPr>
          <w:spacing w:val="-13"/>
          <w:sz w:val="24"/>
        </w:rPr>
        <w:t xml:space="preserve"> </w:t>
      </w:r>
      <w:r>
        <w:rPr>
          <w:sz w:val="24"/>
        </w:rPr>
        <w:t>amati</w:t>
      </w:r>
      <w:r>
        <w:rPr>
          <w:spacing w:val="-15"/>
          <w:sz w:val="24"/>
        </w:rPr>
        <w:t xml:space="preserve"> </w:t>
      </w:r>
      <w:r>
        <w:rPr>
          <w:sz w:val="24"/>
        </w:rPr>
        <w:t>apa</w:t>
      </w:r>
      <w:r>
        <w:rPr>
          <w:spacing w:val="-15"/>
          <w:sz w:val="24"/>
        </w:rPr>
        <w:t xml:space="preserve"> </w:t>
      </w:r>
      <w:r>
        <w:rPr>
          <w:sz w:val="24"/>
        </w:rPr>
        <w:t>yang terjadi dan beri penjelasan dalam laporan</w:t>
      </w:r>
    </w:p>
    <w:p w14:paraId="12ED2307">
      <w:pPr>
        <w:pStyle w:val="8"/>
        <w:numPr>
          <w:ilvl w:val="0"/>
          <w:numId w:val="6"/>
        </w:numPr>
        <w:tabs>
          <w:tab w:val="left" w:pos="862"/>
        </w:tabs>
        <w:spacing w:before="0" w:after="0" w:line="240" w:lineRule="auto"/>
        <w:ind w:left="862" w:right="0" w:hanging="359"/>
        <w:jc w:val="left"/>
        <w:rPr>
          <w:sz w:val="24"/>
        </w:rPr>
      </w:pPr>
      <w:r>
        <w:rPr>
          <w:sz w:val="24"/>
        </w:rPr>
        <w:t>Laporkan</w:t>
      </w:r>
      <w:r>
        <w:rPr>
          <w:spacing w:val="-1"/>
          <w:sz w:val="24"/>
        </w:rPr>
        <w:t xml:space="preserve"> </w:t>
      </w:r>
      <w:r>
        <w:rPr>
          <w:sz w:val="24"/>
        </w:rPr>
        <w:t>hasil</w:t>
      </w:r>
      <w:r>
        <w:rPr>
          <w:spacing w:val="-1"/>
          <w:sz w:val="24"/>
        </w:rPr>
        <w:t xml:space="preserve"> </w:t>
      </w:r>
      <w:r>
        <w:rPr>
          <w:sz w:val="24"/>
        </w:rPr>
        <w:t>Praktikum-2.5</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5DA04C12">
      <w:pPr>
        <w:pStyle w:val="6"/>
      </w:pPr>
    </w:p>
    <w:p w14:paraId="7EC8262D">
      <w:pPr>
        <w:pStyle w:val="6"/>
        <w:spacing w:before="247"/>
      </w:pPr>
    </w:p>
    <w:p w14:paraId="0587B049">
      <w:pPr>
        <w:spacing w:before="0"/>
        <w:ind w:left="143" w:right="0" w:firstLine="0"/>
        <w:jc w:val="left"/>
        <w:rPr>
          <w:i/>
          <w:sz w:val="24"/>
        </w:rPr>
      </w:pPr>
      <w:r>
        <w:rPr>
          <w:b/>
          <w:color w:val="0000FF"/>
          <w:sz w:val="24"/>
        </w:rPr>
        <w:t>Praktikum 2.6</w:t>
      </w:r>
      <w:r>
        <w:rPr>
          <w:b/>
          <w:color w:val="0000FF"/>
          <w:spacing w:val="-1"/>
          <w:sz w:val="24"/>
        </w:rPr>
        <w:t xml:space="preserve"> </w:t>
      </w:r>
      <w:r>
        <w:rPr>
          <w:sz w:val="24"/>
        </w:rPr>
        <w:t>–</w:t>
      </w:r>
      <w:r>
        <w:rPr>
          <w:spacing w:val="-4"/>
          <w:sz w:val="24"/>
        </w:rPr>
        <w:t xml:space="preserve"> </w:t>
      </w:r>
      <w:r>
        <w:rPr>
          <w:i/>
          <w:sz w:val="24"/>
        </w:rPr>
        <w:t>Create,</w:t>
      </w:r>
      <w:r>
        <w:rPr>
          <w:i/>
          <w:spacing w:val="-1"/>
          <w:sz w:val="24"/>
        </w:rPr>
        <w:t xml:space="preserve"> </w:t>
      </w:r>
      <w:r>
        <w:rPr>
          <w:i/>
          <w:sz w:val="24"/>
        </w:rPr>
        <w:t>Read,</w:t>
      </w:r>
      <w:r>
        <w:rPr>
          <w:i/>
          <w:spacing w:val="-1"/>
          <w:sz w:val="24"/>
        </w:rPr>
        <w:t xml:space="preserve"> </w:t>
      </w:r>
      <w:r>
        <w:rPr>
          <w:i/>
          <w:sz w:val="24"/>
        </w:rPr>
        <w:t>Update,</w:t>
      </w:r>
      <w:r>
        <w:rPr>
          <w:i/>
          <w:spacing w:val="-1"/>
          <w:sz w:val="24"/>
        </w:rPr>
        <w:t xml:space="preserve"> </w:t>
      </w:r>
      <w:r>
        <w:rPr>
          <w:i/>
          <w:sz w:val="24"/>
        </w:rPr>
        <w:t>Delete</w:t>
      </w:r>
      <w:r>
        <w:rPr>
          <w:i/>
          <w:spacing w:val="-1"/>
          <w:sz w:val="24"/>
        </w:rPr>
        <w:t xml:space="preserve"> </w:t>
      </w:r>
      <w:r>
        <w:rPr>
          <w:i/>
          <w:spacing w:val="-2"/>
          <w:sz w:val="24"/>
        </w:rPr>
        <w:t>(CRUD)</w:t>
      </w:r>
    </w:p>
    <w:p w14:paraId="0496DCBA">
      <w:pPr>
        <w:pStyle w:val="6"/>
        <w:spacing w:before="9"/>
        <w:rPr>
          <w:i/>
          <w:sz w:val="6"/>
        </w:rPr>
      </w:pPr>
      <w:r>
        <w:rPr>
          <w:i/>
          <w:sz w:val="6"/>
        </w:rPr>
        <mc:AlternateContent>
          <mc:Choice Requires="wps">
            <w:drawing>
              <wp:anchor distT="0" distB="0" distL="0" distR="0" simplePos="0" relativeHeight="251673600" behindDoc="1" locked="0" layoutInCell="1" allowOverlap="1">
                <wp:simplePos x="0" y="0"/>
                <wp:positionH relativeFrom="page">
                  <wp:posOffset>882650</wp:posOffset>
                </wp:positionH>
                <wp:positionV relativeFrom="paragraph">
                  <wp:posOffset>64770</wp:posOffset>
                </wp:positionV>
                <wp:extent cx="5796915" cy="18415"/>
                <wp:effectExtent l="0" t="0" r="0" b="0"/>
                <wp:wrapTopAndBottom/>
                <wp:docPr id="85" name="Graphic 85"/>
                <wp:cNvGraphicFramePr/>
                <a:graphic xmlns:a="http://schemas.openxmlformats.org/drawingml/2006/main">
                  <a:graphicData uri="http://schemas.microsoft.com/office/word/2010/wordprocessingShape">
                    <wps:wsp>
                      <wps:cNvSpPr/>
                      <wps:spPr>
                        <a:xfrm>
                          <a:off x="0" y="0"/>
                          <a:ext cx="5796915" cy="18415"/>
                        </a:xfrm>
                        <a:custGeom>
                          <a:avLst/>
                          <a:gdLst/>
                          <a:ahLst/>
                          <a:cxnLst/>
                          <a:rect l="l" t="t" r="r" b="b"/>
                          <a:pathLst>
                            <a:path w="5796915" h="18415">
                              <a:moveTo>
                                <a:pt x="5796660" y="0"/>
                              </a:moveTo>
                              <a:lnTo>
                                <a:pt x="0" y="0"/>
                              </a:lnTo>
                              <a:lnTo>
                                <a:pt x="0" y="18287"/>
                              </a:lnTo>
                              <a:lnTo>
                                <a:pt x="5796660" y="18287"/>
                              </a:lnTo>
                              <a:lnTo>
                                <a:pt x="5796660" y="0"/>
                              </a:lnTo>
                              <a:close/>
                            </a:path>
                          </a:pathLst>
                        </a:custGeom>
                        <a:solidFill>
                          <a:srgbClr val="000000"/>
                        </a:solidFill>
                      </wps:spPr>
                      <wps:bodyPr wrap="square" lIns="0" tIns="0" rIns="0" bIns="0" rtlCol="0">
                        <a:noAutofit/>
                      </wps:bodyPr>
                    </wps:wsp>
                  </a:graphicData>
                </a:graphic>
              </wp:anchor>
            </w:drawing>
          </mc:Choice>
          <mc:Fallback>
            <w:pict>
              <v:shape id="Graphic 85" o:spid="_x0000_s1026" o:spt="100" style="position:absolute;left:0pt;margin-left:69.5pt;margin-top:5.1pt;height:1.45pt;width:456.45pt;mso-position-horizontal-relative:page;mso-wrap-distance-bottom:0pt;mso-wrap-distance-top:0pt;z-index:-251642880;mso-width-relative:page;mso-height-relative:page;" fillcolor="#000000" filled="t" stroked="f" coordsize="5796915,18415" o:gfxdata="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GPF7T&#10;1wAAAAoBAAAPAAAAAAAAAAEAIAAAACIAAABkcnMvZG93bnJldi54bWxQSwECFAAUAAAACACHTuJA&#10;maubTSICAADiBAAADgAAAAAAAAABACAAAAAmAQAAZHJzL2Uyb0RvYy54bWxQSwUGAAAAAAYABgBZ&#10;AQAAugUAAAAA&#10;" path="m5796660,0l0,0,0,18287,5796660,18287,5796660,0xe">
                <v:fill on="t" focussize="0,0"/>
                <v:stroke on="f"/>
                <v:imagedata o:title=""/>
                <o:lock v:ext="edit" aspectratio="f"/>
                <v:textbox inset="0mm,0mm,0mm,0mm"/>
                <w10:wrap type="topAndBottom"/>
              </v:shape>
            </w:pict>
          </mc:Fallback>
        </mc:AlternateContent>
      </w:r>
    </w:p>
    <w:p w14:paraId="7C3858BC">
      <w:pPr>
        <w:pStyle w:val="6"/>
        <w:spacing w:after="0"/>
        <w:rPr>
          <w:i/>
          <w:sz w:val="6"/>
        </w:rPr>
        <w:sectPr>
          <w:pgSz w:w="11910" w:h="16840"/>
          <w:pgMar w:top="2400" w:right="850" w:bottom="1100" w:left="1275" w:header="884" w:footer="918" w:gutter="0"/>
          <w:cols w:space="720" w:num="1"/>
        </w:sectPr>
      </w:pPr>
    </w:p>
    <w:p w14:paraId="3578002F">
      <w:pPr>
        <w:pStyle w:val="6"/>
        <w:rPr>
          <w:i/>
        </w:rPr>
      </w:pPr>
    </w:p>
    <w:p w14:paraId="4EAE77DB">
      <w:pPr>
        <w:pStyle w:val="6"/>
        <w:spacing w:before="135"/>
        <w:rPr>
          <w:i/>
        </w:rPr>
      </w:pPr>
    </w:p>
    <w:p w14:paraId="60BAFAEA">
      <w:pPr>
        <w:pStyle w:val="6"/>
        <w:spacing w:before="1" w:line="360" w:lineRule="auto"/>
        <w:ind w:left="143" w:right="564" w:firstLine="719"/>
        <w:jc w:val="both"/>
      </w:pPr>
      <w:r>
        <w:t>Seperti</w:t>
      </w:r>
      <w:r>
        <w:rPr>
          <w:spacing w:val="-8"/>
        </w:rPr>
        <w:t xml:space="preserve"> </w:t>
      </w:r>
      <w:r>
        <w:t>yang</w:t>
      </w:r>
      <w:r>
        <w:rPr>
          <w:spacing w:val="-8"/>
        </w:rPr>
        <w:t xml:space="preserve"> </w:t>
      </w:r>
      <w:r>
        <w:t>telah</w:t>
      </w:r>
      <w:r>
        <w:rPr>
          <w:spacing w:val="-6"/>
        </w:rPr>
        <w:t xml:space="preserve"> </w:t>
      </w:r>
      <w:r>
        <w:t>kita</w:t>
      </w:r>
      <w:r>
        <w:rPr>
          <w:spacing w:val="-9"/>
        </w:rPr>
        <w:t xml:space="preserve"> </w:t>
      </w:r>
      <w:r>
        <w:t>ketahui,</w:t>
      </w:r>
      <w:r>
        <w:rPr>
          <w:spacing w:val="-8"/>
        </w:rPr>
        <w:t xml:space="preserve"> </w:t>
      </w:r>
      <w:r>
        <w:t>CRUD</w:t>
      </w:r>
      <w:r>
        <w:rPr>
          <w:spacing w:val="-9"/>
        </w:rPr>
        <w:t xml:space="preserve"> </w:t>
      </w:r>
      <w:r>
        <w:t>merupakan</w:t>
      </w:r>
      <w:r>
        <w:rPr>
          <w:spacing w:val="-4"/>
        </w:rPr>
        <w:t xml:space="preserve"> </w:t>
      </w:r>
      <w:r>
        <w:t>singkatan</w:t>
      </w:r>
      <w:r>
        <w:rPr>
          <w:spacing w:val="-9"/>
        </w:rPr>
        <w:t xml:space="preserve"> </w:t>
      </w:r>
      <w:r>
        <w:t>dari</w:t>
      </w:r>
      <w:r>
        <w:rPr>
          <w:spacing w:val="-5"/>
        </w:rPr>
        <w:t xml:space="preserve"> </w:t>
      </w:r>
      <w:r>
        <w:rPr>
          <w:i/>
        </w:rPr>
        <w:t>Create,</w:t>
      </w:r>
      <w:r>
        <w:rPr>
          <w:i/>
          <w:spacing w:val="-7"/>
        </w:rPr>
        <w:t xml:space="preserve"> </w:t>
      </w:r>
      <w:r>
        <w:rPr>
          <w:i/>
        </w:rPr>
        <w:t>Read,</w:t>
      </w:r>
      <w:r>
        <w:rPr>
          <w:i/>
          <w:spacing w:val="-8"/>
        </w:rPr>
        <w:t xml:space="preserve"> </w:t>
      </w:r>
      <w:r>
        <w:rPr>
          <w:i/>
        </w:rPr>
        <w:t xml:space="preserve">Update </w:t>
      </w:r>
      <w:r>
        <w:t>dan</w:t>
      </w:r>
      <w:r>
        <w:rPr>
          <w:spacing w:val="-15"/>
        </w:rPr>
        <w:t xml:space="preserve"> </w:t>
      </w:r>
      <w:r>
        <w:rPr>
          <w:i/>
        </w:rPr>
        <w:t>Delete</w:t>
      </w:r>
      <w:r>
        <w:t>.</w:t>
      </w:r>
      <w:r>
        <w:rPr>
          <w:spacing w:val="-13"/>
        </w:rPr>
        <w:t xml:space="preserve"> </w:t>
      </w:r>
      <w:r>
        <w:t>CRUD</w:t>
      </w:r>
      <w:r>
        <w:rPr>
          <w:spacing w:val="-15"/>
        </w:rPr>
        <w:t xml:space="preserve"> </w:t>
      </w:r>
      <w:r>
        <w:t>merupakan</w:t>
      </w:r>
      <w:r>
        <w:rPr>
          <w:spacing w:val="-15"/>
        </w:rPr>
        <w:t xml:space="preserve"> </w:t>
      </w:r>
      <w:r>
        <w:t>istilah</w:t>
      </w:r>
      <w:r>
        <w:rPr>
          <w:spacing w:val="-15"/>
        </w:rPr>
        <w:t xml:space="preserve"> </w:t>
      </w:r>
      <w:r>
        <w:t>untuk</w:t>
      </w:r>
      <w:r>
        <w:rPr>
          <w:spacing w:val="-15"/>
        </w:rPr>
        <w:t xml:space="preserve"> </w:t>
      </w:r>
      <w:r>
        <w:t>proses</w:t>
      </w:r>
      <w:r>
        <w:rPr>
          <w:spacing w:val="-15"/>
        </w:rPr>
        <w:t xml:space="preserve"> </w:t>
      </w:r>
      <w:r>
        <w:t>pengolahan</w:t>
      </w:r>
      <w:r>
        <w:rPr>
          <w:spacing w:val="-14"/>
        </w:rPr>
        <w:t xml:space="preserve"> </w:t>
      </w:r>
      <w:r>
        <w:t>data</w:t>
      </w:r>
      <w:r>
        <w:rPr>
          <w:spacing w:val="-15"/>
        </w:rPr>
        <w:t xml:space="preserve"> </w:t>
      </w:r>
      <w:r>
        <w:t>pada</w:t>
      </w:r>
      <w:r>
        <w:rPr>
          <w:spacing w:val="-15"/>
        </w:rPr>
        <w:t xml:space="preserve"> </w:t>
      </w:r>
      <w:r>
        <w:t>database,</w:t>
      </w:r>
      <w:r>
        <w:rPr>
          <w:spacing w:val="-15"/>
        </w:rPr>
        <w:t xml:space="preserve"> </w:t>
      </w:r>
      <w:r>
        <w:t>seperti</w:t>
      </w:r>
      <w:r>
        <w:rPr>
          <w:spacing w:val="-15"/>
        </w:rPr>
        <w:t xml:space="preserve"> </w:t>
      </w:r>
      <w:r>
        <w:t>input data</w:t>
      </w:r>
      <w:r>
        <w:rPr>
          <w:spacing w:val="-15"/>
        </w:rPr>
        <w:t xml:space="preserve"> </w:t>
      </w:r>
      <w:r>
        <w:t>ke</w:t>
      </w:r>
      <w:r>
        <w:rPr>
          <w:spacing w:val="-15"/>
        </w:rPr>
        <w:t xml:space="preserve"> </w:t>
      </w:r>
      <w:r>
        <w:t>database,</w:t>
      </w:r>
      <w:r>
        <w:rPr>
          <w:spacing w:val="-14"/>
        </w:rPr>
        <w:t xml:space="preserve"> </w:t>
      </w:r>
      <w:r>
        <w:t>menampilkan</w:t>
      </w:r>
      <w:r>
        <w:rPr>
          <w:spacing w:val="-14"/>
        </w:rPr>
        <w:t xml:space="preserve"> </w:t>
      </w:r>
      <w:r>
        <w:t>data</w:t>
      </w:r>
      <w:r>
        <w:rPr>
          <w:spacing w:val="-15"/>
        </w:rPr>
        <w:t xml:space="preserve"> </w:t>
      </w:r>
      <w:r>
        <w:t>dari</w:t>
      </w:r>
      <w:r>
        <w:rPr>
          <w:spacing w:val="-15"/>
        </w:rPr>
        <w:t xml:space="preserve"> </w:t>
      </w:r>
      <w:r>
        <w:t>database,</w:t>
      </w:r>
      <w:r>
        <w:rPr>
          <w:spacing w:val="-12"/>
        </w:rPr>
        <w:t xml:space="preserve"> </w:t>
      </w:r>
      <w:r>
        <w:t>mengedit</w:t>
      </w:r>
      <w:r>
        <w:rPr>
          <w:spacing w:val="-14"/>
        </w:rPr>
        <w:t xml:space="preserve"> </w:t>
      </w:r>
      <w:r>
        <w:t>data</w:t>
      </w:r>
      <w:r>
        <w:rPr>
          <w:spacing w:val="-15"/>
        </w:rPr>
        <w:t xml:space="preserve"> </w:t>
      </w:r>
      <w:r>
        <w:t>pada</w:t>
      </w:r>
      <w:r>
        <w:rPr>
          <w:spacing w:val="-15"/>
        </w:rPr>
        <w:t xml:space="preserve"> </w:t>
      </w:r>
      <w:r>
        <w:t>database</w:t>
      </w:r>
      <w:r>
        <w:rPr>
          <w:spacing w:val="-15"/>
        </w:rPr>
        <w:t xml:space="preserve"> </w:t>
      </w:r>
      <w:r>
        <w:t>dan</w:t>
      </w:r>
      <w:r>
        <w:rPr>
          <w:spacing w:val="-14"/>
        </w:rPr>
        <w:t xml:space="preserve"> </w:t>
      </w:r>
      <w:r>
        <w:t xml:space="preserve">menghapus data dari database. Ikuti langkah-langkah di bawah ini untuk melakukan CRUD dengan </w:t>
      </w:r>
      <w:r>
        <w:rPr>
          <w:spacing w:val="-2"/>
        </w:rPr>
        <w:t>Eloquent</w:t>
      </w:r>
    </w:p>
    <w:p w14:paraId="4A3660EC">
      <w:pPr>
        <w:pStyle w:val="8"/>
        <w:numPr>
          <w:ilvl w:val="0"/>
          <w:numId w:val="7"/>
        </w:numPr>
        <w:tabs>
          <w:tab w:val="left" w:pos="862"/>
        </w:tabs>
        <w:spacing w:before="2" w:after="0" w:line="240" w:lineRule="auto"/>
        <w:ind w:left="862" w:right="0" w:hanging="359"/>
        <w:jc w:val="both"/>
        <w:rPr>
          <w:sz w:val="24"/>
        </w:rPr>
      </w:pPr>
      <w:r>
        <w:rPr>
          <w:sz w:val="24"/>
        </w:rPr>
        <w:t>Buka</w:t>
      </w:r>
      <w:r>
        <w:rPr>
          <w:spacing w:val="-5"/>
          <w:sz w:val="24"/>
        </w:rPr>
        <w:t xml:space="preserve"> </w:t>
      </w:r>
      <w:r>
        <w:rPr>
          <w:sz w:val="24"/>
        </w:rPr>
        <w:t>file</w:t>
      </w:r>
      <w:r>
        <w:rPr>
          <w:spacing w:val="-3"/>
          <w:sz w:val="24"/>
        </w:rPr>
        <w:t xml:space="preserve"> </w:t>
      </w:r>
      <w:r>
        <w:rPr>
          <w:i/>
          <w:sz w:val="24"/>
        </w:rPr>
        <w:t>view</w:t>
      </w:r>
      <w:r>
        <w:rPr>
          <w:i/>
          <w:spacing w:val="-2"/>
          <w:sz w:val="24"/>
        </w:rPr>
        <w:t xml:space="preserve"> </w:t>
      </w:r>
      <w:r>
        <w:rPr>
          <w:sz w:val="24"/>
        </w:rPr>
        <w:t>pada</w:t>
      </w:r>
      <w:r>
        <w:rPr>
          <w:spacing w:val="-3"/>
          <w:sz w:val="24"/>
        </w:rPr>
        <w:t xml:space="preserve"> </w:t>
      </w:r>
      <w:r>
        <w:rPr>
          <w:rFonts w:ascii="Consolas"/>
          <w:color w:val="0000CC"/>
          <w:sz w:val="20"/>
        </w:rPr>
        <w:t>user.blade.php</w:t>
      </w:r>
      <w:r>
        <w:rPr>
          <w:rFonts w:ascii="Consolas"/>
          <w:color w:val="0000CC"/>
          <w:spacing w:val="-47"/>
          <w:sz w:val="20"/>
        </w:rPr>
        <w:t xml:space="preserve"> </w:t>
      </w:r>
      <w:r>
        <w:rPr>
          <w:sz w:val="24"/>
        </w:rPr>
        <w:t>dan</w:t>
      </w:r>
      <w:r>
        <w:rPr>
          <w:spacing w:val="-2"/>
          <w:sz w:val="24"/>
        </w:rPr>
        <w:t xml:space="preserve"> </w:t>
      </w:r>
      <w:r>
        <w:rPr>
          <w:sz w:val="24"/>
        </w:rPr>
        <w:t>buat</w:t>
      </w:r>
      <w:r>
        <w:rPr>
          <w:spacing w:val="-2"/>
          <w:sz w:val="24"/>
        </w:rPr>
        <w:t xml:space="preserve"> </w:t>
      </w:r>
      <w:r>
        <w:rPr>
          <w:sz w:val="24"/>
        </w:rPr>
        <w:t>scritpnya</w:t>
      </w:r>
      <w:r>
        <w:rPr>
          <w:spacing w:val="-3"/>
          <w:sz w:val="24"/>
        </w:rPr>
        <w:t xml:space="preserve"> </w:t>
      </w:r>
      <w:r>
        <w:rPr>
          <w:sz w:val="24"/>
        </w:rPr>
        <w:t>menjadi</w:t>
      </w:r>
      <w:r>
        <w:rPr>
          <w:spacing w:val="-2"/>
          <w:sz w:val="24"/>
        </w:rPr>
        <w:t xml:space="preserve"> </w:t>
      </w:r>
      <w:r>
        <w:rPr>
          <w:sz w:val="24"/>
        </w:rPr>
        <w:t>seperti</w:t>
      </w:r>
      <w:r>
        <w:rPr>
          <w:spacing w:val="-2"/>
          <w:sz w:val="24"/>
        </w:rPr>
        <w:t xml:space="preserve"> </w:t>
      </w:r>
      <w:r>
        <w:rPr>
          <w:sz w:val="24"/>
        </w:rPr>
        <w:t>di</w:t>
      </w:r>
      <w:r>
        <w:rPr>
          <w:spacing w:val="-2"/>
          <w:sz w:val="24"/>
        </w:rPr>
        <w:t xml:space="preserve"> </w:t>
      </w:r>
      <w:r>
        <w:rPr>
          <w:sz w:val="24"/>
        </w:rPr>
        <w:t>bawah</w:t>
      </w:r>
      <w:r>
        <w:rPr>
          <w:spacing w:val="-2"/>
          <w:sz w:val="24"/>
        </w:rPr>
        <w:t xml:space="preserve"> </w:t>
      </w:r>
      <w:r>
        <w:rPr>
          <w:spacing w:val="-5"/>
          <w:sz w:val="24"/>
        </w:rPr>
        <w:t>ini</w:t>
      </w:r>
    </w:p>
    <w:p w14:paraId="0C631680">
      <w:pPr>
        <w:pStyle w:val="6"/>
        <w:rPr>
          <w:sz w:val="5"/>
        </w:rPr>
      </w:pPr>
      <w:r>
        <w:rPr>
          <w:sz w:val="5"/>
        </w:rPr>
        <w:drawing>
          <wp:anchor distT="0" distB="0" distL="0" distR="0" simplePos="0" relativeHeight="251673600" behindDoc="1" locked="0" layoutInCell="1" allowOverlap="1">
            <wp:simplePos x="0" y="0"/>
            <wp:positionH relativeFrom="page">
              <wp:posOffset>1357630</wp:posOffset>
            </wp:positionH>
            <wp:positionV relativeFrom="paragraph">
              <wp:posOffset>51435</wp:posOffset>
            </wp:positionV>
            <wp:extent cx="5553710" cy="2212975"/>
            <wp:effectExtent l="0" t="0" r="0" b="0"/>
            <wp:wrapTopAndBottom/>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48" cstate="print"/>
                    <a:stretch>
                      <a:fillRect/>
                    </a:stretch>
                  </pic:blipFill>
                  <pic:spPr>
                    <a:xfrm>
                      <a:off x="0" y="0"/>
                      <a:ext cx="5553587" cy="2212848"/>
                    </a:xfrm>
                    <a:prstGeom prst="rect">
                      <a:avLst/>
                    </a:prstGeom>
                  </pic:spPr>
                </pic:pic>
              </a:graphicData>
            </a:graphic>
          </wp:anchor>
        </w:drawing>
      </w:r>
    </w:p>
    <w:p w14:paraId="43274D34">
      <w:pPr>
        <w:pStyle w:val="8"/>
        <w:numPr>
          <w:ilvl w:val="0"/>
          <w:numId w:val="7"/>
        </w:numPr>
        <w:tabs>
          <w:tab w:val="left" w:pos="863"/>
        </w:tabs>
        <w:spacing w:before="82" w:after="0" w:line="312" w:lineRule="auto"/>
        <w:ind w:left="863" w:right="567" w:hanging="360"/>
        <w:jc w:val="both"/>
        <w:rPr>
          <w:sz w:val="24"/>
        </w:rPr>
      </w:pPr>
      <w:r>
        <w:rPr>
          <w:sz w:val="24"/>
        </w:rPr>
        <w:t xml:space="preserve">Buka file controller pada </w:t>
      </w:r>
      <w:r>
        <w:rPr>
          <w:i/>
          <w:sz w:val="24"/>
        </w:rPr>
        <w:t xml:space="preserve">UserController.php </w:t>
      </w:r>
      <w:r>
        <w:rPr>
          <w:sz w:val="24"/>
        </w:rPr>
        <w:t xml:space="preserve">dan buat scriptnya untuk </w:t>
      </w:r>
      <w:r>
        <w:rPr>
          <w:i/>
          <w:sz w:val="24"/>
        </w:rPr>
        <w:t xml:space="preserve">read </w:t>
      </w:r>
      <w:r>
        <w:rPr>
          <w:sz w:val="24"/>
        </w:rPr>
        <w:t>menjadi seperti di bawah ini</w:t>
      </w:r>
    </w:p>
    <w:p w14:paraId="5C8B11EC">
      <w:pPr>
        <w:pStyle w:val="6"/>
        <w:ind w:left="2505"/>
        <w:rPr>
          <w:sz w:val="20"/>
        </w:rPr>
      </w:pPr>
      <w:r>
        <w:rPr>
          <w:sz w:val="20"/>
        </w:rPr>
        <w:drawing>
          <wp:inline distT="0" distB="0" distL="0" distR="0">
            <wp:extent cx="3206750" cy="1268730"/>
            <wp:effectExtent l="0" t="0" r="0" b="0"/>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49" cstate="print"/>
                    <a:stretch>
                      <a:fillRect/>
                    </a:stretch>
                  </pic:blipFill>
                  <pic:spPr>
                    <a:xfrm>
                      <a:off x="0" y="0"/>
                      <a:ext cx="3207311" cy="1269206"/>
                    </a:xfrm>
                    <a:prstGeom prst="rect">
                      <a:avLst/>
                    </a:prstGeom>
                  </pic:spPr>
                </pic:pic>
              </a:graphicData>
            </a:graphic>
          </wp:inline>
        </w:drawing>
      </w:r>
    </w:p>
    <w:p w14:paraId="60056AB6">
      <w:pPr>
        <w:pStyle w:val="8"/>
        <w:numPr>
          <w:ilvl w:val="0"/>
          <w:numId w:val="7"/>
        </w:numPr>
        <w:tabs>
          <w:tab w:val="left" w:pos="863"/>
        </w:tabs>
        <w:spacing w:before="89" w:after="0" w:line="312" w:lineRule="auto"/>
        <w:ind w:left="863" w:right="562" w:hanging="360"/>
        <w:jc w:val="both"/>
        <w:rPr>
          <w:sz w:val="24"/>
        </w:rPr>
      </w:pPr>
      <w:r>
        <w:rPr>
          <w:sz w:val="24"/>
        </w:rPr>
        <w:t xml:space="preserve">Simpan kode program Langkah 1 dan 2. Kemudian jalankan pada </w:t>
      </w:r>
      <w:r>
        <w:rPr>
          <w:i/>
          <w:sz w:val="24"/>
        </w:rPr>
        <w:t xml:space="preserve">browser </w:t>
      </w:r>
      <w:r>
        <w:rPr>
          <w:sz w:val="24"/>
        </w:rPr>
        <w:t>dan amati apa yang terjadi dan beri penjelasan dalam laporan</w:t>
      </w:r>
    </w:p>
    <w:p w14:paraId="58D0B6E0">
      <w:pPr>
        <w:pStyle w:val="8"/>
        <w:numPr>
          <w:ilvl w:val="0"/>
          <w:numId w:val="7"/>
        </w:numPr>
        <w:tabs>
          <w:tab w:val="left" w:pos="863"/>
        </w:tabs>
        <w:spacing w:before="0" w:after="0" w:line="312" w:lineRule="auto"/>
        <w:ind w:left="863" w:right="567" w:hanging="360"/>
        <w:jc w:val="both"/>
        <w:rPr>
          <w:sz w:val="24"/>
        </w:rPr>
      </w:pPr>
      <w:r>
        <w:rPr>
          <w:sz w:val="24"/>
        </w:rPr>
        <w:t>Langkah</w:t>
      </w:r>
      <w:r>
        <w:rPr>
          <w:spacing w:val="-1"/>
          <w:sz w:val="24"/>
        </w:rPr>
        <w:t xml:space="preserve"> </w:t>
      </w:r>
      <w:r>
        <w:rPr>
          <w:sz w:val="24"/>
        </w:rPr>
        <w:t>berikutnya</w:t>
      </w:r>
      <w:r>
        <w:rPr>
          <w:spacing w:val="-2"/>
          <w:sz w:val="24"/>
        </w:rPr>
        <w:t xml:space="preserve"> </w:t>
      </w:r>
      <w:r>
        <w:rPr>
          <w:sz w:val="24"/>
        </w:rPr>
        <w:t xml:space="preserve">membuat </w:t>
      </w:r>
      <w:r>
        <w:rPr>
          <w:i/>
          <w:sz w:val="24"/>
        </w:rPr>
        <w:t xml:space="preserve">create </w:t>
      </w:r>
      <w:r>
        <w:rPr>
          <w:sz w:val="24"/>
        </w:rPr>
        <w:t>atau</w:t>
      </w:r>
      <w:r>
        <w:rPr>
          <w:spacing w:val="-2"/>
          <w:sz w:val="24"/>
        </w:rPr>
        <w:t xml:space="preserve"> </w:t>
      </w:r>
      <w:r>
        <w:rPr>
          <w:sz w:val="24"/>
        </w:rPr>
        <w:t>tambah</w:t>
      </w:r>
      <w:r>
        <w:rPr>
          <w:spacing w:val="-1"/>
          <w:sz w:val="24"/>
        </w:rPr>
        <w:t xml:space="preserve"> </w:t>
      </w:r>
      <w:r>
        <w:rPr>
          <w:sz w:val="24"/>
        </w:rPr>
        <w:t>data</w:t>
      </w:r>
      <w:r>
        <w:rPr>
          <w:spacing w:val="-2"/>
          <w:sz w:val="24"/>
        </w:rPr>
        <w:t xml:space="preserve"> </w:t>
      </w:r>
      <w:r>
        <w:rPr>
          <w:sz w:val="24"/>
        </w:rPr>
        <w:t>user</w:t>
      </w:r>
      <w:r>
        <w:rPr>
          <w:spacing w:val="-2"/>
          <w:sz w:val="24"/>
        </w:rPr>
        <w:t xml:space="preserve"> </w:t>
      </w:r>
      <w:r>
        <w:rPr>
          <w:sz w:val="24"/>
        </w:rPr>
        <w:t>dengan cara</w:t>
      </w:r>
      <w:r>
        <w:rPr>
          <w:spacing w:val="-2"/>
          <w:sz w:val="24"/>
        </w:rPr>
        <w:t xml:space="preserve"> </w:t>
      </w:r>
      <w:r>
        <w:rPr>
          <w:sz w:val="24"/>
        </w:rPr>
        <w:t>bikin</w:t>
      </w:r>
      <w:r>
        <w:rPr>
          <w:spacing w:val="-1"/>
          <w:sz w:val="24"/>
        </w:rPr>
        <w:t xml:space="preserve"> </w:t>
      </w:r>
      <w:r>
        <w:rPr>
          <w:sz w:val="24"/>
        </w:rPr>
        <w:t>file</w:t>
      </w:r>
      <w:r>
        <w:rPr>
          <w:spacing w:val="-2"/>
          <w:sz w:val="24"/>
        </w:rPr>
        <w:t xml:space="preserve"> </w:t>
      </w:r>
      <w:r>
        <w:rPr>
          <w:sz w:val="24"/>
        </w:rPr>
        <w:t>baru pada</w:t>
      </w:r>
      <w:r>
        <w:rPr>
          <w:spacing w:val="-13"/>
          <w:sz w:val="24"/>
        </w:rPr>
        <w:t xml:space="preserve"> </w:t>
      </w:r>
      <w:r>
        <w:rPr>
          <w:i/>
          <w:sz w:val="24"/>
        </w:rPr>
        <w:t xml:space="preserve">view </w:t>
      </w:r>
      <w:r>
        <w:rPr>
          <w:sz w:val="24"/>
        </w:rPr>
        <w:t xml:space="preserve">dengan nama </w:t>
      </w:r>
      <w:r>
        <w:rPr>
          <w:rFonts w:ascii="Consolas"/>
          <w:color w:val="0000CC"/>
          <w:sz w:val="20"/>
        </w:rPr>
        <w:t>user_tambah.blade.php</w:t>
      </w:r>
      <w:r>
        <w:rPr>
          <w:rFonts w:ascii="Consolas"/>
          <w:color w:val="0000CC"/>
          <w:spacing w:val="-28"/>
          <w:sz w:val="20"/>
        </w:rPr>
        <w:t xml:space="preserve"> </w:t>
      </w:r>
      <w:r>
        <w:rPr>
          <w:sz w:val="24"/>
        </w:rPr>
        <w:t>dan buat scriptnya menjadi seperti di bawah ini</w:t>
      </w:r>
    </w:p>
    <w:p w14:paraId="0D8CF292">
      <w:pPr>
        <w:pStyle w:val="8"/>
        <w:spacing w:after="0" w:line="312" w:lineRule="auto"/>
        <w:jc w:val="both"/>
        <w:rPr>
          <w:sz w:val="24"/>
        </w:rPr>
        <w:sectPr>
          <w:pgSz w:w="11910" w:h="16840"/>
          <w:pgMar w:top="2400" w:right="850" w:bottom="1100" w:left="1275" w:header="884" w:footer="918" w:gutter="0"/>
          <w:cols w:space="720" w:num="1"/>
        </w:sectPr>
      </w:pPr>
    </w:p>
    <w:p w14:paraId="007F9C1E">
      <w:pPr>
        <w:pStyle w:val="6"/>
        <w:spacing w:before="45"/>
        <w:rPr>
          <w:sz w:val="20"/>
        </w:rPr>
      </w:pPr>
    </w:p>
    <w:p w14:paraId="52305589">
      <w:pPr>
        <w:pStyle w:val="6"/>
        <w:ind w:left="1289"/>
        <w:rPr>
          <w:sz w:val="20"/>
        </w:rPr>
      </w:pPr>
      <w:r>
        <w:rPr>
          <w:sz w:val="20"/>
        </w:rPr>
        <w:drawing>
          <wp:inline distT="0" distB="0" distL="0" distR="0">
            <wp:extent cx="4773930" cy="2889250"/>
            <wp:effectExtent l="0" t="0" r="0" b="0"/>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50" cstate="print"/>
                    <a:stretch>
                      <a:fillRect/>
                    </a:stretch>
                  </pic:blipFill>
                  <pic:spPr>
                    <a:xfrm>
                      <a:off x="0" y="0"/>
                      <a:ext cx="4774340" cy="2889313"/>
                    </a:xfrm>
                    <a:prstGeom prst="rect">
                      <a:avLst/>
                    </a:prstGeom>
                  </pic:spPr>
                </pic:pic>
              </a:graphicData>
            </a:graphic>
          </wp:inline>
        </w:drawing>
      </w:r>
    </w:p>
    <w:p w14:paraId="7B5AB0D8">
      <w:pPr>
        <w:pStyle w:val="8"/>
        <w:numPr>
          <w:ilvl w:val="0"/>
          <w:numId w:val="7"/>
        </w:numPr>
        <w:tabs>
          <w:tab w:val="left" w:pos="863"/>
        </w:tabs>
        <w:spacing w:before="69" w:after="0" w:line="312" w:lineRule="auto"/>
        <w:ind w:left="863" w:right="565" w:hanging="360"/>
        <w:jc w:val="both"/>
        <w:rPr>
          <w:sz w:val="24"/>
        </w:rPr>
      </w:pPr>
      <w:r>
        <w:rPr>
          <w:sz w:val="24"/>
        </w:rPr>
        <w:t>Tambahkan</w:t>
      </w:r>
      <w:r>
        <w:rPr>
          <w:spacing w:val="-11"/>
          <w:sz w:val="24"/>
        </w:rPr>
        <w:t xml:space="preserve"> </w:t>
      </w:r>
      <w:r>
        <w:rPr>
          <w:i/>
          <w:sz w:val="24"/>
        </w:rPr>
        <w:t>script</w:t>
      </w:r>
      <w:r>
        <w:rPr>
          <w:i/>
          <w:spacing w:val="-9"/>
          <w:sz w:val="24"/>
        </w:rPr>
        <w:t xml:space="preserve"> </w:t>
      </w:r>
      <w:r>
        <w:rPr>
          <w:sz w:val="24"/>
        </w:rPr>
        <w:t>pada</w:t>
      </w:r>
      <w:r>
        <w:rPr>
          <w:spacing w:val="-12"/>
          <w:sz w:val="24"/>
        </w:rPr>
        <w:t xml:space="preserve"> </w:t>
      </w:r>
      <w:r>
        <w:rPr>
          <w:i/>
          <w:sz w:val="24"/>
        </w:rPr>
        <w:t>routes</w:t>
      </w:r>
      <w:r>
        <w:rPr>
          <w:i/>
          <w:spacing w:val="-11"/>
          <w:sz w:val="24"/>
        </w:rPr>
        <w:t xml:space="preserve"> </w:t>
      </w:r>
      <w:r>
        <w:rPr>
          <w:sz w:val="24"/>
        </w:rPr>
        <w:t>dengan</w:t>
      </w:r>
      <w:r>
        <w:rPr>
          <w:spacing w:val="-11"/>
          <w:sz w:val="24"/>
        </w:rPr>
        <w:t xml:space="preserve"> </w:t>
      </w:r>
      <w:r>
        <w:rPr>
          <w:sz w:val="24"/>
        </w:rPr>
        <w:t>nama</w:t>
      </w:r>
      <w:r>
        <w:rPr>
          <w:spacing w:val="-11"/>
          <w:sz w:val="24"/>
        </w:rPr>
        <w:t xml:space="preserve"> </w:t>
      </w:r>
      <w:r>
        <w:rPr>
          <w:sz w:val="24"/>
        </w:rPr>
        <w:t>file</w:t>
      </w:r>
      <w:r>
        <w:rPr>
          <w:spacing w:val="-11"/>
          <w:sz w:val="24"/>
        </w:rPr>
        <w:t xml:space="preserve"> </w:t>
      </w:r>
      <w:r>
        <w:rPr>
          <w:rFonts w:ascii="Consolas"/>
          <w:color w:val="0000CC"/>
          <w:sz w:val="20"/>
        </w:rPr>
        <w:t>web.php</w:t>
      </w:r>
      <w:r>
        <w:rPr>
          <w:sz w:val="24"/>
        </w:rPr>
        <w:t>.</w:t>
      </w:r>
      <w:r>
        <w:rPr>
          <w:spacing w:val="-11"/>
          <w:sz w:val="24"/>
        </w:rPr>
        <w:t xml:space="preserve"> </w:t>
      </w:r>
      <w:r>
        <w:rPr>
          <w:sz w:val="24"/>
        </w:rPr>
        <w:t>Tambahkan</w:t>
      </w:r>
      <w:r>
        <w:rPr>
          <w:spacing w:val="-11"/>
          <w:sz w:val="24"/>
        </w:rPr>
        <w:t xml:space="preserve"> </w:t>
      </w:r>
      <w:r>
        <w:rPr>
          <w:sz w:val="24"/>
        </w:rPr>
        <w:t>seperti</w:t>
      </w:r>
      <w:r>
        <w:rPr>
          <w:spacing w:val="-10"/>
          <w:sz w:val="24"/>
        </w:rPr>
        <w:t xml:space="preserve"> </w:t>
      </w:r>
      <w:r>
        <w:rPr>
          <w:sz w:val="24"/>
        </w:rPr>
        <w:t>gambar</w:t>
      </w:r>
      <w:r>
        <w:rPr>
          <w:spacing w:val="-12"/>
          <w:sz w:val="24"/>
        </w:rPr>
        <w:t xml:space="preserve"> </w:t>
      </w:r>
      <w:r>
        <w:rPr>
          <w:sz w:val="24"/>
        </w:rPr>
        <w:t>di bawah ini</w:t>
      </w:r>
    </w:p>
    <w:p w14:paraId="619EED20">
      <w:pPr>
        <w:pStyle w:val="6"/>
        <w:ind w:left="1444"/>
        <w:rPr>
          <w:sz w:val="20"/>
        </w:rPr>
      </w:pPr>
      <w:r>
        <w:rPr>
          <w:sz w:val="20"/>
        </w:rPr>
        <w:drawing>
          <wp:inline distT="0" distB="0" distL="0" distR="0">
            <wp:extent cx="4574540" cy="313055"/>
            <wp:effectExtent l="0" t="0" r="0" b="0"/>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51" cstate="print"/>
                    <a:stretch>
                      <a:fillRect/>
                    </a:stretch>
                  </pic:blipFill>
                  <pic:spPr>
                    <a:xfrm>
                      <a:off x="0" y="0"/>
                      <a:ext cx="4575130" cy="313372"/>
                    </a:xfrm>
                    <a:prstGeom prst="rect">
                      <a:avLst/>
                    </a:prstGeom>
                  </pic:spPr>
                </pic:pic>
              </a:graphicData>
            </a:graphic>
          </wp:inline>
        </w:drawing>
      </w:r>
    </w:p>
    <w:p w14:paraId="73C030B9">
      <w:pPr>
        <w:pStyle w:val="8"/>
        <w:numPr>
          <w:ilvl w:val="0"/>
          <w:numId w:val="7"/>
        </w:numPr>
        <w:tabs>
          <w:tab w:val="left" w:pos="863"/>
        </w:tabs>
        <w:spacing w:before="80" w:after="0" w:line="312" w:lineRule="auto"/>
        <w:ind w:left="863" w:right="564" w:hanging="360"/>
        <w:jc w:val="both"/>
        <w:rPr>
          <w:sz w:val="24"/>
        </w:rPr>
      </w:pPr>
      <w:r>
        <w:rPr>
          <w:sz w:val="24"/>
        </w:rPr>
        <w:t xml:space="preserve">Tambahkan </w:t>
      </w:r>
      <w:r>
        <w:rPr>
          <w:i/>
          <w:sz w:val="24"/>
        </w:rPr>
        <w:t xml:space="preserve">script </w:t>
      </w:r>
      <w:r>
        <w:rPr>
          <w:sz w:val="24"/>
        </w:rPr>
        <w:t xml:space="preserve">pada controller dengan nama file </w:t>
      </w:r>
      <w:r>
        <w:rPr>
          <w:i/>
          <w:sz w:val="24"/>
        </w:rPr>
        <w:t>UserController.php</w:t>
      </w:r>
      <w:r>
        <w:rPr>
          <w:sz w:val="24"/>
        </w:rPr>
        <w:t xml:space="preserve">. Tambahkan </w:t>
      </w:r>
      <w:r>
        <w:rPr>
          <w:i/>
          <w:sz w:val="24"/>
        </w:rPr>
        <w:t xml:space="preserve">script </w:t>
      </w:r>
      <w:r>
        <w:rPr>
          <w:sz w:val="24"/>
        </w:rPr>
        <w:t>dalam class dan buat method baru dengan nama tambah dan diletakan di bawah method index seperti gambar di bawah ini</w:t>
      </w:r>
    </w:p>
    <w:p w14:paraId="15CFC686">
      <w:pPr>
        <w:pStyle w:val="6"/>
        <w:ind w:left="2550"/>
        <w:rPr>
          <w:sz w:val="20"/>
        </w:rPr>
      </w:pPr>
      <w:r>
        <w:rPr>
          <w:sz w:val="20"/>
        </w:rPr>
        <mc:AlternateContent>
          <mc:Choice Requires="wpg">
            <w:drawing>
              <wp:inline distT="0" distB="0" distL="0" distR="0">
                <wp:extent cx="3158490" cy="1852295"/>
                <wp:effectExtent l="0" t="0" r="0" b="5080"/>
                <wp:docPr id="90" name="Group 90"/>
                <wp:cNvGraphicFramePr/>
                <a:graphic xmlns:a="http://schemas.openxmlformats.org/drawingml/2006/main">
                  <a:graphicData uri="http://schemas.microsoft.com/office/word/2010/wordprocessingGroup">
                    <wpg:wgp>
                      <wpg:cNvGrpSpPr/>
                      <wpg:grpSpPr>
                        <a:xfrm>
                          <a:off x="0" y="0"/>
                          <a:ext cx="3158490" cy="1852295"/>
                          <a:chOff x="0" y="0"/>
                          <a:chExt cx="3158490" cy="1852295"/>
                        </a:xfrm>
                      </wpg:grpSpPr>
                      <pic:pic xmlns:pic="http://schemas.openxmlformats.org/drawingml/2006/picture">
                        <pic:nvPicPr>
                          <pic:cNvPr id="91" name="Image 91"/>
                          <pic:cNvPicPr/>
                        </pic:nvPicPr>
                        <pic:blipFill>
                          <a:blip r:embed="rId52" cstate="print"/>
                          <a:stretch>
                            <a:fillRect/>
                          </a:stretch>
                        </pic:blipFill>
                        <pic:spPr>
                          <a:xfrm>
                            <a:off x="0" y="0"/>
                            <a:ext cx="3158363" cy="1852168"/>
                          </a:xfrm>
                          <a:prstGeom prst="rect">
                            <a:avLst/>
                          </a:prstGeom>
                        </pic:spPr>
                      </pic:pic>
                      <wps:wsp>
                        <wps:cNvPr id="92" name="Graphic 92"/>
                        <wps:cNvSpPr/>
                        <wps:spPr>
                          <a:xfrm>
                            <a:off x="300100" y="1104772"/>
                            <a:ext cx="2092960" cy="599440"/>
                          </a:xfrm>
                          <a:custGeom>
                            <a:avLst/>
                            <a:gdLst/>
                            <a:ahLst/>
                            <a:cxnLst/>
                            <a:rect l="l" t="t" r="r" b="b"/>
                            <a:pathLst>
                              <a:path w="2092960" h="599440">
                                <a:moveTo>
                                  <a:pt x="0" y="599440"/>
                                </a:moveTo>
                                <a:lnTo>
                                  <a:pt x="2092960" y="599440"/>
                                </a:lnTo>
                                <a:lnTo>
                                  <a:pt x="2092960" y="0"/>
                                </a:lnTo>
                                <a:lnTo>
                                  <a:pt x="0" y="0"/>
                                </a:lnTo>
                                <a:lnTo>
                                  <a:pt x="0" y="599440"/>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45.85pt;width:248.7pt;" coordsize="3158490,1852295" o:gfxdata="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">
                <o:lock v:ext="edit" aspectratio="f"/>
                <v:shape id="Image 91" o:spid="_x0000_s1026" o:spt="75" type="#_x0000_t75" style="position:absolute;left:0;top:0;height:1852168;width:3158363;" filled="f" o:preferrelative="t" stroked="f" coordsize="21600,21600" o:gfxdata="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zF&#10;9SHCAAAA2wAAAA8AAAAAAAAAAQAgAAAAIgAAAGRycy9kb3ducmV2LnhtbFBLAQIUABQAAAAIAIdO&#10;4kAzLwWeOwAAADkAAAAQAAAAAAAAAAEAIAAAABEBAABkcnMvc2hhcGV4bWwueG1sUEsFBgAAAAAG&#10;AAYAWwEAALsDAAAAAA==&#10;">
                  <v:fill on="f" focussize="0,0"/>
                  <v:stroke on="f"/>
                  <v:imagedata r:id="rId52" o:title=""/>
                  <o:lock v:ext="edit" aspectratio="f"/>
                </v:shape>
                <v:shape id="Graphic 92" o:spid="_x0000_s1026" o:spt="100" style="position:absolute;left:300100;top:1104772;height:599440;width:2092960;" filled="f" stroked="t" coordsize="2092960,599440" o:gfxdata="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8UBbO8AAAA&#10;2wAAAA8AAAAAAAAAAQAgAAAAIgAAAGRycy9kb3ducmV2LnhtbFBLAQIUABQAAAAIAIdO4kAzLwWe&#10;OwAAADkAAAAQAAAAAAAAAAEAIAAAAAsBAABkcnMvc2hhcGV4bWwueG1sUEsFBgAAAAAGAAYAWwEA&#10;ALUDAAAAAA==&#10;" path="m0,599440l2092960,599440,2092960,0,0,0,0,599440xe">
                  <v:fill on="f" focussize="0,0"/>
                  <v:stroke weight="1pt" color="#FF0000" joinstyle="round"/>
                  <v:imagedata o:title=""/>
                  <o:lock v:ext="edit" aspectratio="f"/>
                  <v:textbox inset="0mm,0mm,0mm,0mm"/>
                </v:shape>
                <w10:wrap type="none"/>
                <w10:anchorlock/>
              </v:group>
            </w:pict>
          </mc:Fallback>
        </mc:AlternateContent>
      </w:r>
    </w:p>
    <w:p w14:paraId="27E3A5B8">
      <w:pPr>
        <w:pStyle w:val="8"/>
        <w:numPr>
          <w:ilvl w:val="0"/>
          <w:numId w:val="7"/>
        </w:numPr>
        <w:tabs>
          <w:tab w:val="left" w:pos="863"/>
        </w:tabs>
        <w:spacing w:before="61" w:after="0" w:line="312" w:lineRule="auto"/>
        <w:ind w:left="863" w:right="562" w:hanging="360"/>
        <w:jc w:val="both"/>
        <w:rPr>
          <w:sz w:val="24"/>
        </w:rPr>
      </w:pPr>
      <w:r>
        <w:rPr>
          <w:sz w:val="24"/>
        </w:rPr>
        <w:t>Simpan</w:t>
      </w:r>
      <w:r>
        <w:rPr>
          <w:spacing w:val="-4"/>
          <w:sz w:val="24"/>
        </w:rPr>
        <w:t xml:space="preserve"> </w:t>
      </w:r>
      <w:r>
        <w:rPr>
          <w:sz w:val="24"/>
        </w:rPr>
        <w:t>kode</w:t>
      </w:r>
      <w:r>
        <w:rPr>
          <w:spacing w:val="-4"/>
          <w:sz w:val="24"/>
        </w:rPr>
        <w:t xml:space="preserve"> </w:t>
      </w:r>
      <w:r>
        <w:rPr>
          <w:sz w:val="24"/>
        </w:rPr>
        <w:t>program</w:t>
      </w:r>
      <w:r>
        <w:rPr>
          <w:spacing w:val="-4"/>
          <w:sz w:val="24"/>
        </w:rPr>
        <w:t xml:space="preserve"> </w:t>
      </w:r>
      <w:r>
        <w:rPr>
          <w:sz w:val="24"/>
        </w:rPr>
        <w:t>Langkah</w:t>
      </w:r>
      <w:r>
        <w:rPr>
          <w:spacing w:val="-4"/>
          <w:sz w:val="24"/>
        </w:rPr>
        <w:t xml:space="preserve"> </w:t>
      </w:r>
      <w:r>
        <w:rPr>
          <w:sz w:val="24"/>
        </w:rPr>
        <w:t>4</w:t>
      </w:r>
      <w:r>
        <w:rPr>
          <w:spacing w:val="-4"/>
          <w:sz w:val="24"/>
        </w:rPr>
        <w:t xml:space="preserve"> </w:t>
      </w:r>
      <w:r>
        <w:rPr>
          <w:sz w:val="24"/>
        </w:rPr>
        <w:t>s/d</w:t>
      </w:r>
      <w:r>
        <w:rPr>
          <w:spacing w:val="-4"/>
          <w:sz w:val="24"/>
        </w:rPr>
        <w:t xml:space="preserve"> </w:t>
      </w:r>
      <w:r>
        <w:rPr>
          <w:sz w:val="24"/>
        </w:rPr>
        <w:t>6.</w:t>
      </w:r>
      <w:r>
        <w:rPr>
          <w:spacing w:val="-4"/>
          <w:sz w:val="24"/>
        </w:rPr>
        <w:t xml:space="preserve"> </w:t>
      </w:r>
      <w:r>
        <w:rPr>
          <w:sz w:val="24"/>
        </w:rPr>
        <w:t>Kemudian</w:t>
      </w:r>
      <w:r>
        <w:rPr>
          <w:spacing w:val="-4"/>
          <w:sz w:val="24"/>
        </w:rPr>
        <w:t xml:space="preserve"> </w:t>
      </w:r>
      <w:r>
        <w:rPr>
          <w:sz w:val="24"/>
        </w:rPr>
        <w:t>jalankan</w:t>
      </w:r>
      <w:r>
        <w:rPr>
          <w:spacing w:val="-4"/>
          <w:sz w:val="24"/>
        </w:rPr>
        <w:t xml:space="preserve"> </w:t>
      </w:r>
      <w:r>
        <w:rPr>
          <w:sz w:val="24"/>
        </w:rPr>
        <w:t>pada</w:t>
      </w:r>
      <w:r>
        <w:rPr>
          <w:spacing w:val="-3"/>
          <w:sz w:val="24"/>
        </w:rPr>
        <w:t xml:space="preserve"> </w:t>
      </w:r>
      <w:r>
        <w:rPr>
          <w:i/>
          <w:sz w:val="24"/>
        </w:rPr>
        <w:t>browser</w:t>
      </w:r>
      <w:r>
        <w:rPr>
          <w:i/>
          <w:spacing w:val="-3"/>
          <w:sz w:val="24"/>
        </w:rPr>
        <w:t xml:space="preserve"> </w:t>
      </w:r>
      <w:r>
        <w:rPr>
          <w:sz w:val="24"/>
        </w:rPr>
        <w:t>dan</w:t>
      </w:r>
      <w:r>
        <w:rPr>
          <w:spacing w:val="-4"/>
          <w:sz w:val="24"/>
        </w:rPr>
        <w:t xml:space="preserve"> </w:t>
      </w:r>
      <w:r>
        <w:rPr>
          <w:sz w:val="24"/>
        </w:rPr>
        <w:t>klik</w:t>
      </w:r>
      <w:r>
        <w:rPr>
          <w:spacing w:val="-4"/>
          <w:sz w:val="24"/>
        </w:rPr>
        <w:t xml:space="preserve"> </w:t>
      </w:r>
      <w:r>
        <w:rPr>
          <w:sz w:val="24"/>
        </w:rPr>
        <w:t>link “</w:t>
      </w:r>
      <w:r>
        <w:rPr>
          <w:b/>
          <w:sz w:val="24"/>
        </w:rPr>
        <w:t>+ Tambah User</w:t>
      </w:r>
      <w:r>
        <w:rPr>
          <w:sz w:val="24"/>
        </w:rPr>
        <w:t>” amati apa yang terjadi dan beri penjelasan dalam laporan</w:t>
      </w:r>
    </w:p>
    <w:p w14:paraId="29B292B1">
      <w:pPr>
        <w:pStyle w:val="8"/>
        <w:numPr>
          <w:ilvl w:val="0"/>
          <w:numId w:val="7"/>
        </w:numPr>
        <w:tabs>
          <w:tab w:val="left" w:pos="863"/>
        </w:tabs>
        <w:spacing w:before="0" w:after="0" w:line="312" w:lineRule="auto"/>
        <w:ind w:left="863" w:right="565" w:hanging="360"/>
        <w:jc w:val="both"/>
        <w:rPr>
          <w:sz w:val="24"/>
        </w:rPr>
      </w:pPr>
      <w:r>
        <w:rPr>
          <w:sz w:val="24"/>
        </w:rPr>
        <w:t>Tambahkan</w:t>
      </w:r>
      <w:r>
        <w:rPr>
          <w:spacing w:val="-11"/>
          <w:sz w:val="24"/>
        </w:rPr>
        <w:t xml:space="preserve"> </w:t>
      </w:r>
      <w:r>
        <w:rPr>
          <w:i/>
          <w:sz w:val="24"/>
        </w:rPr>
        <w:t>script</w:t>
      </w:r>
      <w:r>
        <w:rPr>
          <w:i/>
          <w:spacing w:val="-9"/>
          <w:sz w:val="24"/>
        </w:rPr>
        <w:t xml:space="preserve"> </w:t>
      </w:r>
      <w:r>
        <w:rPr>
          <w:sz w:val="24"/>
        </w:rPr>
        <w:t>pada</w:t>
      </w:r>
      <w:r>
        <w:rPr>
          <w:spacing w:val="-12"/>
          <w:sz w:val="24"/>
        </w:rPr>
        <w:t xml:space="preserve"> </w:t>
      </w:r>
      <w:r>
        <w:rPr>
          <w:i/>
          <w:sz w:val="24"/>
        </w:rPr>
        <w:t>routes</w:t>
      </w:r>
      <w:r>
        <w:rPr>
          <w:i/>
          <w:spacing w:val="-11"/>
          <w:sz w:val="24"/>
        </w:rPr>
        <w:t xml:space="preserve"> </w:t>
      </w:r>
      <w:r>
        <w:rPr>
          <w:sz w:val="24"/>
        </w:rPr>
        <w:t>dengan</w:t>
      </w:r>
      <w:r>
        <w:rPr>
          <w:spacing w:val="-11"/>
          <w:sz w:val="24"/>
        </w:rPr>
        <w:t xml:space="preserve"> </w:t>
      </w:r>
      <w:r>
        <w:rPr>
          <w:sz w:val="24"/>
        </w:rPr>
        <w:t>nama</w:t>
      </w:r>
      <w:r>
        <w:rPr>
          <w:spacing w:val="-11"/>
          <w:sz w:val="24"/>
        </w:rPr>
        <w:t xml:space="preserve"> </w:t>
      </w:r>
      <w:r>
        <w:rPr>
          <w:sz w:val="24"/>
        </w:rPr>
        <w:t>file</w:t>
      </w:r>
      <w:r>
        <w:rPr>
          <w:spacing w:val="-11"/>
          <w:sz w:val="24"/>
        </w:rPr>
        <w:t xml:space="preserve"> </w:t>
      </w:r>
      <w:r>
        <w:rPr>
          <w:rFonts w:ascii="Consolas"/>
          <w:color w:val="0000CC"/>
          <w:sz w:val="20"/>
        </w:rPr>
        <w:t>web.php</w:t>
      </w:r>
      <w:r>
        <w:rPr>
          <w:sz w:val="24"/>
        </w:rPr>
        <w:t>.</w:t>
      </w:r>
      <w:r>
        <w:rPr>
          <w:spacing w:val="-11"/>
          <w:sz w:val="24"/>
        </w:rPr>
        <w:t xml:space="preserve"> </w:t>
      </w:r>
      <w:r>
        <w:rPr>
          <w:sz w:val="24"/>
        </w:rPr>
        <w:t>Tambahkan</w:t>
      </w:r>
      <w:r>
        <w:rPr>
          <w:spacing w:val="-11"/>
          <w:sz w:val="24"/>
        </w:rPr>
        <w:t xml:space="preserve"> </w:t>
      </w:r>
      <w:r>
        <w:rPr>
          <w:sz w:val="24"/>
        </w:rPr>
        <w:t>seperti</w:t>
      </w:r>
      <w:r>
        <w:rPr>
          <w:spacing w:val="-10"/>
          <w:sz w:val="24"/>
        </w:rPr>
        <w:t xml:space="preserve"> </w:t>
      </w:r>
      <w:r>
        <w:rPr>
          <w:sz w:val="24"/>
        </w:rPr>
        <w:t>gambar</w:t>
      </w:r>
      <w:r>
        <w:rPr>
          <w:spacing w:val="-12"/>
          <w:sz w:val="24"/>
        </w:rPr>
        <w:t xml:space="preserve"> </w:t>
      </w:r>
      <w:r>
        <w:rPr>
          <w:sz w:val="24"/>
        </w:rPr>
        <w:t>di bawah ini</w:t>
      </w:r>
    </w:p>
    <w:p w14:paraId="4AB9998A">
      <w:pPr>
        <w:pStyle w:val="6"/>
        <w:ind w:left="863"/>
        <w:rPr>
          <w:sz w:val="20"/>
        </w:rPr>
      </w:pPr>
      <w:r>
        <w:rPr>
          <w:sz w:val="20"/>
        </w:rPr>
        <w:drawing>
          <wp:inline distT="0" distB="0" distL="0" distR="0">
            <wp:extent cx="5598795" cy="229870"/>
            <wp:effectExtent l="0" t="0" r="0" b="0"/>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53" cstate="print"/>
                    <a:stretch>
                      <a:fillRect/>
                    </a:stretch>
                  </pic:blipFill>
                  <pic:spPr>
                    <a:xfrm>
                      <a:off x="0" y="0"/>
                      <a:ext cx="5598907" cy="229933"/>
                    </a:xfrm>
                    <a:prstGeom prst="rect">
                      <a:avLst/>
                    </a:prstGeom>
                  </pic:spPr>
                </pic:pic>
              </a:graphicData>
            </a:graphic>
          </wp:inline>
        </w:drawing>
      </w:r>
    </w:p>
    <w:p w14:paraId="192BF124">
      <w:pPr>
        <w:pStyle w:val="6"/>
        <w:spacing w:after="0"/>
        <w:rPr>
          <w:sz w:val="20"/>
        </w:rPr>
        <w:sectPr>
          <w:pgSz w:w="11910" w:h="16840"/>
          <w:pgMar w:top="2400" w:right="850" w:bottom="1100" w:left="1275" w:header="884" w:footer="918" w:gutter="0"/>
          <w:cols w:space="720" w:num="1"/>
        </w:sectPr>
      </w:pPr>
    </w:p>
    <w:p w14:paraId="3F9A795F">
      <w:pPr>
        <w:pStyle w:val="8"/>
        <w:numPr>
          <w:ilvl w:val="0"/>
          <w:numId w:val="7"/>
        </w:numPr>
        <w:tabs>
          <w:tab w:val="left" w:pos="863"/>
        </w:tabs>
        <w:spacing w:before="275" w:after="0" w:line="312" w:lineRule="auto"/>
        <w:ind w:left="863" w:right="564" w:hanging="360"/>
        <w:jc w:val="both"/>
        <w:rPr>
          <w:sz w:val="24"/>
        </w:rPr>
      </w:pPr>
      <w:r>
        <w:rPr>
          <w:sz w:val="24"/>
        </w:rPr>
        <w:t xml:space="preserve">Tambahkan </w:t>
      </w:r>
      <w:r>
        <w:rPr>
          <w:i/>
          <w:sz w:val="24"/>
        </w:rPr>
        <w:t xml:space="preserve">script </w:t>
      </w:r>
      <w:r>
        <w:rPr>
          <w:sz w:val="24"/>
        </w:rPr>
        <w:t xml:space="preserve">pada controller dengan nama file </w:t>
      </w:r>
      <w:r>
        <w:rPr>
          <w:i/>
          <w:sz w:val="24"/>
        </w:rPr>
        <w:t>UserController.php</w:t>
      </w:r>
      <w:r>
        <w:rPr>
          <w:sz w:val="24"/>
        </w:rPr>
        <w:t xml:space="preserve">. Tambahkan </w:t>
      </w:r>
      <w:r>
        <w:rPr>
          <w:i/>
          <w:sz w:val="24"/>
        </w:rPr>
        <w:t>script</w:t>
      </w:r>
      <w:r>
        <w:rPr>
          <w:i/>
          <w:spacing w:val="-5"/>
          <w:sz w:val="24"/>
        </w:rPr>
        <w:t xml:space="preserve"> </w:t>
      </w:r>
      <w:r>
        <w:rPr>
          <w:sz w:val="24"/>
        </w:rPr>
        <w:t>dalam</w:t>
      </w:r>
      <w:r>
        <w:rPr>
          <w:spacing w:val="-6"/>
          <w:sz w:val="24"/>
        </w:rPr>
        <w:t xml:space="preserve"> </w:t>
      </w:r>
      <w:r>
        <w:rPr>
          <w:sz w:val="24"/>
        </w:rPr>
        <w:t>class</w:t>
      </w:r>
      <w:r>
        <w:rPr>
          <w:spacing w:val="-6"/>
          <w:sz w:val="24"/>
        </w:rPr>
        <w:t xml:space="preserve"> </w:t>
      </w:r>
      <w:r>
        <w:rPr>
          <w:sz w:val="24"/>
        </w:rPr>
        <w:t>dan</w:t>
      </w:r>
      <w:r>
        <w:rPr>
          <w:spacing w:val="-6"/>
          <w:sz w:val="24"/>
        </w:rPr>
        <w:t xml:space="preserve"> </w:t>
      </w:r>
      <w:r>
        <w:rPr>
          <w:sz w:val="24"/>
        </w:rPr>
        <w:t>buat</w:t>
      </w:r>
      <w:r>
        <w:rPr>
          <w:spacing w:val="-5"/>
          <w:sz w:val="24"/>
        </w:rPr>
        <w:t xml:space="preserve"> </w:t>
      </w:r>
      <w:r>
        <w:rPr>
          <w:sz w:val="24"/>
        </w:rPr>
        <w:t>method</w:t>
      </w:r>
      <w:r>
        <w:rPr>
          <w:spacing w:val="-6"/>
          <w:sz w:val="24"/>
        </w:rPr>
        <w:t xml:space="preserve"> </w:t>
      </w:r>
      <w:r>
        <w:rPr>
          <w:sz w:val="24"/>
        </w:rPr>
        <w:t>baru</w:t>
      </w:r>
      <w:r>
        <w:rPr>
          <w:spacing w:val="-4"/>
          <w:sz w:val="24"/>
        </w:rPr>
        <w:t xml:space="preserve"> </w:t>
      </w:r>
      <w:r>
        <w:rPr>
          <w:sz w:val="24"/>
        </w:rPr>
        <w:t>dengan</w:t>
      </w:r>
      <w:r>
        <w:rPr>
          <w:spacing w:val="-4"/>
          <w:sz w:val="24"/>
        </w:rPr>
        <w:t xml:space="preserve"> </w:t>
      </w:r>
      <w:r>
        <w:rPr>
          <w:sz w:val="24"/>
        </w:rPr>
        <w:t>nama</w:t>
      </w:r>
      <w:r>
        <w:rPr>
          <w:spacing w:val="-6"/>
          <w:sz w:val="24"/>
        </w:rPr>
        <w:t xml:space="preserve"> </w:t>
      </w:r>
      <w:r>
        <w:rPr>
          <w:sz w:val="24"/>
        </w:rPr>
        <w:t>tambah_simpan</w:t>
      </w:r>
      <w:r>
        <w:rPr>
          <w:spacing w:val="-6"/>
          <w:sz w:val="24"/>
        </w:rPr>
        <w:t xml:space="preserve"> </w:t>
      </w:r>
      <w:r>
        <w:rPr>
          <w:sz w:val="24"/>
        </w:rPr>
        <w:t>dan</w:t>
      </w:r>
      <w:r>
        <w:rPr>
          <w:spacing w:val="-3"/>
          <w:sz w:val="24"/>
        </w:rPr>
        <w:t xml:space="preserve"> </w:t>
      </w:r>
      <w:r>
        <w:rPr>
          <w:sz w:val="24"/>
        </w:rPr>
        <w:t>diletakan</w:t>
      </w:r>
      <w:r>
        <w:rPr>
          <w:spacing w:val="-6"/>
          <w:sz w:val="24"/>
        </w:rPr>
        <w:t xml:space="preserve"> </w:t>
      </w:r>
      <w:r>
        <w:rPr>
          <w:sz w:val="24"/>
        </w:rPr>
        <w:t>di bawah method tambah seperti gambar di bawah ini</w:t>
      </w:r>
    </w:p>
    <w:p w14:paraId="4CA681AD">
      <w:pPr>
        <w:pStyle w:val="6"/>
        <w:ind w:left="1794"/>
        <w:rPr>
          <w:sz w:val="20"/>
        </w:rPr>
      </w:pPr>
      <w:r>
        <w:rPr>
          <w:sz w:val="20"/>
        </w:rPr>
        <w:drawing>
          <wp:inline distT="0" distB="0" distL="0" distR="0">
            <wp:extent cx="4098290" cy="1852930"/>
            <wp:effectExtent l="0" t="0" r="0" b="0"/>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54" cstate="print"/>
                    <a:stretch>
                      <a:fillRect/>
                    </a:stretch>
                  </pic:blipFill>
                  <pic:spPr>
                    <a:xfrm>
                      <a:off x="0" y="0"/>
                      <a:ext cx="4098623" cy="1852993"/>
                    </a:xfrm>
                    <a:prstGeom prst="rect">
                      <a:avLst/>
                    </a:prstGeom>
                  </pic:spPr>
                </pic:pic>
              </a:graphicData>
            </a:graphic>
          </wp:inline>
        </w:drawing>
      </w:r>
    </w:p>
    <w:p w14:paraId="41804026">
      <w:pPr>
        <w:pStyle w:val="8"/>
        <w:numPr>
          <w:ilvl w:val="0"/>
          <w:numId w:val="7"/>
        </w:numPr>
        <w:tabs>
          <w:tab w:val="left" w:pos="863"/>
        </w:tabs>
        <w:spacing w:before="97" w:after="0" w:line="312" w:lineRule="auto"/>
        <w:ind w:left="863" w:right="563" w:hanging="360"/>
        <w:jc w:val="both"/>
        <w:rPr>
          <w:sz w:val="24"/>
        </w:rPr>
      </w:pPr>
      <w:r>
        <w:rPr>
          <w:sz w:val="24"/>
        </w:rPr>
        <w:t xml:space="preserve">Simpan kode program Langkah 8 dan 9. Kemudian jalankan link </w:t>
      </w:r>
      <w:r>
        <w:rPr>
          <w:rFonts w:ascii="Consolas"/>
          <w:color w:val="0000CC"/>
          <w:sz w:val="20"/>
        </w:rPr>
        <w:t xml:space="preserve">localhost:8000/user/tambah </w:t>
      </w:r>
      <w:r>
        <w:rPr>
          <w:sz w:val="24"/>
        </w:rPr>
        <w:t>atau</w:t>
      </w:r>
      <w:r>
        <w:rPr>
          <w:spacing w:val="40"/>
          <w:sz w:val="24"/>
        </w:rPr>
        <w:t xml:space="preserve"> </w:t>
      </w:r>
      <w:r>
        <w:rPr>
          <w:rFonts w:ascii="Consolas"/>
          <w:color w:val="0000CC"/>
          <w:sz w:val="20"/>
        </w:rPr>
        <w:t xml:space="preserve">localhost/PWL_POS/public/user/tambah </w:t>
      </w:r>
      <w:r>
        <w:rPr>
          <w:sz w:val="24"/>
        </w:rPr>
        <w:t xml:space="preserve">pada </w:t>
      </w:r>
      <w:r>
        <w:rPr>
          <w:i/>
          <w:sz w:val="24"/>
        </w:rPr>
        <w:t xml:space="preserve">browser </w:t>
      </w:r>
      <w:r>
        <w:rPr>
          <w:sz w:val="24"/>
        </w:rPr>
        <w:t>dan input formnya dan simpan, kemudian amati apa yang terjadi dan beri penjelasan dalam laporan</w:t>
      </w:r>
    </w:p>
    <w:p w14:paraId="7C3569C7">
      <w:pPr>
        <w:pStyle w:val="8"/>
        <w:numPr>
          <w:ilvl w:val="0"/>
          <w:numId w:val="7"/>
        </w:numPr>
        <w:tabs>
          <w:tab w:val="left" w:pos="863"/>
        </w:tabs>
        <w:spacing w:before="0" w:after="0" w:line="312" w:lineRule="auto"/>
        <w:ind w:left="863" w:right="565" w:hanging="360"/>
        <w:jc w:val="both"/>
        <w:rPr>
          <w:sz w:val="24"/>
        </w:rPr>
      </w:pPr>
      <w:r>
        <w:rPr>
          <w:sz w:val="24"/>
        </w:rPr>
        <w:t xml:space="preserve">Langkah berikutnya membuat </w:t>
      </w:r>
      <w:r>
        <w:rPr>
          <w:i/>
          <w:sz w:val="24"/>
        </w:rPr>
        <w:t xml:space="preserve">update </w:t>
      </w:r>
      <w:r>
        <w:rPr>
          <w:sz w:val="24"/>
        </w:rPr>
        <w:t xml:space="preserve">atau ubah data user dengan cara bikin file baru pada </w:t>
      </w:r>
      <w:r>
        <w:rPr>
          <w:i/>
          <w:sz w:val="24"/>
        </w:rPr>
        <w:t xml:space="preserve">view </w:t>
      </w:r>
      <w:r>
        <w:rPr>
          <w:sz w:val="24"/>
        </w:rPr>
        <w:t xml:space="preserve">dengan nama </w:t>
      </w:r>
      <w:r>
        <w:rPr>
          <w:rFonts w:ascii="Consolas"/>
          <w:color w:val="0000CC"/>
          <w:sz w:val="20"/>
        </w:rPr>
        <w:t>user_ubah.blade.php</w:t>
      </w:r>
      <w:r>
        <w:rPr>
          <w:rFonts w:ascii="Consolas"/>
          <w:color w:val="0000CC"/>
          <w:spacing w:val="-21"/>
          <w:sz w:val="20"/>
        </w:rPr>
        <w:t xml:space="preserve"> </w:t>
      </w:r>
      <w:r>
        <w:rPr>
          <w:sz w:val="24"/>
        </w:rPr>
        <w:t>dan buat scriptnya menjadi seperti di bawah ini</w:t>
      </w:r>
    </w:p>
    <w:p w14:paraId="2942CCDA">
      <w:pPr>
        <w:pStyle w:val="6"/>
        <w:ind w:left="863"/>
        <w:rPr>
          <w:sz w:val="20"/>
        </w:rPr>
      </w:pPr>
      <w:r>
        <w:rPr>
          <w:sz w:val="20"/>
        </w:rPr>
        <w:drawing>
          <wp:inline distT="0" distB="0" distL="0" distR="0">
            <wp:extent cx="5456555" cy="2912110"/>
            <wp:effectExtent l="0" t="0" r="0" b="0"/>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55" cstate="print"/>
                    <a:stretch>
                      <a:fillRect/>
                    </a:stretch>
                  </pic:blipFill>
                  <pic:spPr>
                    <a:xfrm>
                      <a:off x="0" y="0"/>
                      <a:ext cx="5457174" cy="2912364"/>
                    </a:xfrm>
                    <a:prstGeom prst="rect">
                      <a:avLst/>
                    </a:prstGeom>
                  </pic:spPr>
                </pic:pic>
              </a:graphicData>
            </a:graphic>
          </wp:inline>
        </w:drawing>
      </w:r>
    </w:p>
    <w:p w14:paraId="776262E3">
      <w:pPr>
        <w:pStyle w:val="8"/>
        <w:numPr>
          <w:ilvl w:val="0"/>
          <w:numId w:val="7"/>
        </w:numPr>
        <w:tabs>
          <w:tab w:val="left" w:pos="863"/>
        </w:tabs>
        <w:spacing w:before="60" w:after="0" w:line="312" w:lineRule="auto"/>
        <w:ind w:left="863" w:right="565" w:hanging="360"/>
        <w:jc w:val="both"/>
        <w:rPr>
          <w:sz w:val="24"/>
        </w:rPr>
      </w:pPr>
      <w:r>
        <w:rPr>
          <w:sz w:val="24"/>
        </w:rPr>
        <w:t>Tambahkan</w:t>
      </w:r>
      <w:r>
        <w:rPr>
          <w:spacing w:val="-11"/>
          <w:sz w:val="24"/>
        </w:rPr>
        <w:t xml:space="preserve"> </w:t>
      </w:r>
      <w:r>
        <w:rPr>
          <w:i/>
          <w:sz w:val="24"/>
        </w:rPr>
        <w:t>script</w:t>
      </w:r>
      <w:r>
        <w:rPr>
          <w:i/>
          <w:spacing w:val="-9"/>
          <w:sz w:val="24"/>
        </w:rPr>
        <w:t xml:space="preserve"> </w:t>
      </w:r>
      <w:r>
        <w:rPr>
          <w:sz w:val="24"/>
        </w:rPr>
        <w:t>pada</w:t>
      </w:r>
      <w:r>
        <w:rPr>
          <w:spacing w:val="-12"/>
          <w:sz w:val="24"/>
        </w:rPr>
        <w:t xml:space="preserve"> </w:t>
      </w:r>
      <w:r>
        <w:rPr>
          <w:i/>
          <w:sz w:val="24"/>
        </w:rPr>
        <w:t>routes</w:t>
      </w:r>
      <w:r>
        <w:rPr>
          <w:i/>
          <w:spacing w:val="-11"/>
          <w:sz w:val="24"/>
        </w:rPr>
        <w:t xml:space="preserve"> </w:t>
      </w:r>
      <w:r>
        <w:rPr>
          <w:sz w:val="24"/>
        </w:rPr>
        <w:t>dengan</w:t>
      </w:r>
      <w:r>
        <w:rPr>
          <w:spacing w:val="-11"/>
          <w:sz w:val="24"/>
        </w:rPr>
        <w:t xml:space="preserve"> </w:t>
      </w:r>
      <w:r>
        <w:rPr>
          <w:sz w:val="24"/>
        </w:rPr>
        <w:t>nama</w:t>
      </w:r>
      <w:r>
        <w:rPr>
          <w:spacing w:val="-11"/>
          <w:sz w:val="24"/>
        </w:rPr>
        <w:t xml:space="preserve"> </w:t>
      </w:r>
      <w:r>
        <w:rPr>
          <w:sz w:val="24"/>
        </w:rPr>
        <w:t>file</w:t>
      </w:r>
      <w:r>
        <w:rPr>
          <w:spacing w:val="-11"/>
          <w:sz w:val="24"/>
        </w:rPr>
        <w:t xml:space="preserve"> </w:t>
      </w:r>
      <w:r>
        <w:rPr>
          <w:rFonts w:ascii="Consolas"/>
          <w:color w:val="0000CC"/>
          <w:sz w:val="20"/>
        </w:rPr>
        <w:t>web.php</w:t>
      </w:r>
      <w:r>
        <w:rPr>
          <w:sz w:val="24"/>
        </w:rPr>
        <w:t>.</w:t>
      </w:r>
      <w:r>
        <w:rPr>
          <w:spacing w:val="-11"/>
          <w:sz w:val="24"/>
        </w:rPr>
        <w:t xml:space="preserve"> </w:t>
      </w:r>
      <w:r>
        <w:rPr>
          <w:sz w:val="24"/>
        </w:rPr>
        <w:t>Tambahkan</w:t>
      </w:r>
      <w:r>
        <w:rPr>
          <w:spacing w:val="-11"/>
          <w:sz w:val="24"/>
        </w:rPr>
        <w:t xml:space="preserve"> </w:t>
      </w:r>
      <w:r>
        <w:rPr>
          <w:sz w:val="24"/>
        </w:rPr>
        <w:t>seperti</w:t>
      </w:r>
      <w:r>
        <w:rPr>
          <w:spacing w:val="-10"/>
          <w:sz w:val="24"/>
        </w:rPr>
        <w:t xml:space="preserve"> </w:t>
      </w:r>
      <w:r>
        <w:rPr>
          <w:sz w:val="24"/>
        </w:rPr>
        <w:t>gambar</w:t>
      </w:r>
      <w:r>
        <w:rPr>
          <w:spacing w:val="-12"/>
          <w:sz w:val="24"/>
        </w:rPr>
        <w:t xml:space="preserve"> </w:t>
      </w:r>
      <w:r>
        <w:rPr>
          <w:sz w:val="24"/>
        </w:rPr>
        <w:t>di bawah ini</w:t>
      </w:r>
    </w:p>
    <w:p w14:paraId="24FDBE85">
      <w:pPr>
        <w:pStyle w:val="6"/>
        <w:ind w:left="1048"/>
        <w:rPr>
          <w:sz w:val="20"/>
        </w:rPr>
      </w:pPr>
      <w:r>
        <w:rPr>
          <w:sz w:val="20"/>
        </w:rPr>
        <w:drawing>
          <wp:inline distT="0" distB="0" distL="0" distR="0">
            <wp:extent cx="5050155" cy="259715"/>
            <wp:effectExtent l="0" t="0" r="0" b="0"/>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56" cstate="print"/>
                    <a:stretch>
                      <a:fillRect/>
                    </a:stretch>
                  </pic:blipFill>
                  <pic:spPr>
                    <a:xfrm>
                      <a:off x="0" y="0"/>
                      <a:ext cx="5050259" cy="260032"/>
                    </a:xfrm>
                    <a:prstGeom prst="rect">
                      <a:avLst/>
                    </a:prstGeom>
                  </pic:spPr>
                </pic:pic>
              </a:graphicData>
            </a:graphic>
          </wp:inline>
        </w:drawing>
      </w:r>
    </w:p>
    <w:p w14:paraId="5B387E32">
      <w:pPr>
        <w:pStyle w:val="6"/>
        <w:spacing w:after="0"/>
        <w:rPr>
          <w:sz w:val="20"/>
        </w:rPr>
        <w:sectPr>
          <w:pgSz w:w="11910" w:h="16840"/>
          <w:pgMar w:top="2400" w:right="850" w:bottom="1100" w:left="1275" w:header="884" w:footer="918" w:gutter="0"/>
          <w:cols w:space="720" w:num="1"/>
        </w:sectPr>
      </w:pPr>
    </w:p>
    <w:p w14:paraId="005E227D">
      <w:pPr>
        <w:pStyle w:val="8"/>
        <w:numPr>
          <w:ilvl w:val="0"/>
          <w:numId w:val="7"/>
        </w:numPr>
        <w:tabs>
          <w:tab w:val="left" w:pos="863"/>
        </w:tabs>
        <w:spacing w:before="275" w:after="0" w:line="312" w:lineRule="auto"/>
        <w:ind w:left="863" w:right="567" w:hanging="360"/>
        <w:jc w:val="both"/>
        <w:rPr>
          <w:sz w:val="24"/>
        </w:rPr>
      </w:pPr>
      <w:r>
        <w:rPr>
          <w:sz w:val="24"/>
        </w:rPr>
        <w:t xml:space="preserve">Tambahkan </w:t>
      </w:r>
      <w:r>
        <w:rPr>
          <w:i/>
          <w:sz w:val="24"/>
        </w:rPr>
        <w:t xml:space="preserve">script </w:t>
      </w:r>
      <w:r>
        <w:rPr>
          <w:sz w:val="24"/>
        </w:rPr>
        <w:t xml:space="preserve">pada controller dengan nama file </w:t>
      </w:r>
      <w:r>
        <w:rPr>
          <w:rFonts w:ascii="Consolas"/>
          <w:color w:val="0000CC"/>
          <w:sz w:val="20"/>
        </w:rPr>
        <w:t>UserController.php</w:t>
      </w:r>
      <w:r>
        <w:rPr>
          <w:sz w:val="24"/>
        </w:rPr>
        <w:t xml:space="preserve">. Tambahkan </w:t>
      </w:r>
      <w:r>
        <w:rPr>
          <w:i/>
          <w:sz w:val="24"/>
        </w:rPr>
        <w:t xml:space="preserve">script </w:t>
      </w:r>
      <w:r>
        <w:rPr>
          <w:sz w:val="24"/>
        </w:rPr>
        <w:t>dalam class dan buat method baru dengan nama ubah dan diletakan di bawah method tambah_simpan seperti gambar di bawah ini</w:t>
      </w:r>
    </w:p>
    <w:p w14:paraId="0FEFB483">
      <w:pPr>
        <w:pStyle w:val="6"/>
        <w:ind w:left="1979"/>
        <w:rPr>
          <w:sz w:val="20"/>
        </w:rPr>
      </w:pPr>
      <w:r>
        <w:rPr>
          <w:sz w:val="20"/>
        </w:rPr>
        <w:drawing>
          <wp:inline distT="0" distB="0" distL="0" distR="0">
            <wp:extent cx="3859530" cy="959485"/>
            <wp:effectExtent l="0" t="0" r="0" b="0"/>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57" cstate="print"/>
                    <a:stretch>
                      <a:fillRect/>
                    </a:stretch>
                  </pic:blipFill>
                  <pic:spPr>
                    <a:xfrm>
                      <a:off x="0" y="0"/>
                      <a:ext cx="3859795" cy="959548"/>
                    </a:xfrm>
                    <a:prstGeom prst="rect">
                      <a:avLst/>
                    </a:prstGeom>
                  </pic:spPr>
                </pic:pic>
              </a:graphicData>
            </a:graphic>
          </wp:inline>
        </w:drawing>
      </w:r>
    </w:p>
    <w:p w14:paraId="67EF90A0">
      <w:pPr>
        <w:pStyle w:val="8"/>
        <w:numPr>
          <w:ilvl w:val="0"/>
          <w:numId w:val="7"/>
        </w:numPr>
        <w:tabs>
          <w:tab w:val="left" w:pos="863"/>
        </w:tabs>
        <w:spacing w:before="91" w:after="0" w:line="312" w:lineRule="auto"/>
        <w:ind w:left="863" w:right="562" w:hanging="360"/>
        <w:jc w:val="both"/>
        <w:rPr>
          <w:sz w:val="24"/>
        </w:rPr>
      </w:pPr>
      <w:r>
        <w:rPr>
          <w:sz w:val="24"/>
        </w:rPr>
        <w:t xml:space="preserve">Simpan kode program Langkah 11 sd 13. Kemudian jalankan pada </w:t>
      </w:r>
      <w:r>
        <w:rPr>
          <w:i/>
          <w:sz w:val="24"/>
        </w:rPr>
        <w:t xml:space="preserve">browser </w:t>
      </w:r>
      <w:r>
        <w:rPr>
          <w:sz w:val="24"/>
        </w:rPr>
        <w:t>dan klik link “</w:t>
      </w:r>
      <w:r>
        <w:rPr>
          <w:b/>
          <w:sz w:val="24"/>
        </w:rPr>
        <w:t>Ubah</w:t>
      </w:r>
      <w:r>
        <w:rPr>
          <w:sz w:val="24"/>
        </w:rPr>
        <w:t>” amati apa yang terjadi dan beri penjelasan dalam laporan</w:t>
      </w:r>
    </w:p>
    <w:p w14:paraId="526A1BDF">
      <w:pPr>
        <w:pStyle w:val="8"/>
        <w:numPr>
          <w:ilvl w:val="0"/>
          <w:numId w:val="7"/>
        </w:numPr>
        <w:tabs>
          <w:tab w:val="left" w:pos="863"/>
        </w:tabs>
        <w:spacing w:before="0" w:after="0" w:line="312" w:lineRule="auto"/>
        <w:ind w:left="863" w:right="565" w:hanging="360"/>
        <w:jc w:val="both"/>
        <w:rPr>
          <w:sz w:val="24"/>
        </w:rPr>
      </w:pPr>
      <w:r>
        <w:rPr>
          <w:sz w:val="24"/>
        </w:rPr>
        <w:t>Tambahkan</w:t>
      </w:r>
      <w:r>
        <w:rPr>
          <w:spacing w:val="-11"/>
          <w:sz w:val="24"/>
        </w:rPr>
        <w:t xml:space="preserve"> </w:t>
      </w:r>
      <w:r>
        <w:rPr>
          <w:i/>
          <w:sz w:val="24"/>
        </w:rPr>
        <w:t>script</w:t>
      </w:r>
      <w:r>
        <w:rPr>
          <w:i/>
          <w:spacing w:val="-9"/>
          <w:sz w:val="24"/>
        </w:rPr>
        <w:t xml:space="preserve"> </w:t>
      </w:r>
      <w:r>
        <w:rPr>
          <w:sz w:val="24"/>
        </w:rPr>
        <w:t>pada</w:t>
      </w:r>
      <w:r>
        <w:rPr>
          <w:spacing w:val="-12"/>
          <w:sz w:val="24"/>
        </w:rPr>
        <w:t xml:space="preserve"> </w:t>
      </w:r>
      <w:r>
        <w:rPr>
          <w:i/>
          <w:sz w:val="24"/>
        </w:rPr>
        <w:t>routes</w:t>
      </w:r>
      <w:r>
        <w:rPr>
          <w:i/>
          <w:spacing w:val="-11"/>
          <w:sz w:val="24"/>
        </w:rPr>
        <w:t xml:space="preserve"> </w:t>
      </w:r>
      <w:r>
        <w:rPr>
          <w:sz w:val="24"/>
        </w:rPr>
        <w:t>dengan</w:t>
      </w:r>
      <w:r>
        <w:rPr>
          <w:spacing w:val="-11"/>
          <w:sz w:val="24"/>
        </w:rPr>
        <w:t xml:space="preserve"> </w:t>
      </w:r>
      <w:r>
        <w:rPr>
          <w:sz w:val="24"/>
        </w:rPr>
        <w:t>nama</w:t>
      </w:r>
      <w:r>
        <w:rPr>
          <w:spacing w:val="-11"/>
          <w:sz w:val="24"/>
        </w:rPr>
        <w:t xml:space="preserve"> </w:t>
      </w:r>
      <w:r>
        <w:rPr>
          <w:sz w:val="24"/>
        </w:rPr>
        <w:t>file</w:t>
      </w:r>
      <w:r>
        <w:rPr>
          <w:spacing w:val="-11"/>
          <w:sz w:val="24"/>
        </w:rPr>
        <w:t xml:space="preserve"> </w:t>
      </w:r>
      <w:r>
        <w:rPr>
          <w:rFonts w:ascii="Consolas"/>
          <w:color w:val="0000CC"/>
          <w:sz w:val="20"/>
        </w:rPr>
        <w:t>web.php</w:t>
      </w:r>
      <w:r>
        <w:rPr>
          <w:sz w:val="24"/>
        </w:rPr>
        <w:t>.</w:t>
      </w:r>
      <w:r>
        <w:rPr>
          <w:spacing w:val="-11"/>
          <w:sz w:val="24"/>
        </w:rPr>
        <w:t xml:space="preserve"> </w:t>
      </w:r>
      <w:r>
        <w:rPr>
          <w:sz w:val="24"/>
        </w:rPr>
        <w:t>Tambahkan</w:t>
      </w:r>
      <w:r>
        <w:rPr>
          <w:spacing w:val="-11"/>
          <w:sz w:val="24"/>
        </w:rPr>
        <w:t xml:space="preserve"> </w:t>
      </w:r>
      <w:r>
        <w:rPr>
          <w:sz w:val="24"/>
        </w:rPr>
        <w:t>seperti</w:t>
      </w:r>
      <w:r>
        <w:rPr>
          <w:spacing w:val="-10"/>
          <w:sz w:val="24"/>
        </w:rPr>
        <w:t xml:space="preserve"> </w:t>
      </w:r>
      <w:r>
        <w:rPr>
          <w:sz w:val="24"/>
        </w:rPr>
        <w:t>gambar</w:t>
      </w:r>
      <w:r>
        <w:rPr>
          <w:spacing w:val="-12"/>
          <w:sz w:val="24"/>
        </w:rPr>
        <w:t xml:space="preserve"> </w:t>
      </w:r>
      <w:r>
        <w:rPr>
          <w:sz w:val="24"/>
        </w:rPr>
        <w:t>di bawah ini</w:t>
      </w:r>
    </w:p>
    <w:p w14:paraId="4056116E">
      <w:pPr>
        <w:pStyle w:val="6"/>
        <w:ind w:left="863" w:right="-58"/>
        <w:rPr>
          <w:sz w:val="20"/>
        </w:rPr>
      </w:pPr>
      <w:r>
        <w:rPr>
          <w:sz w:val="20"/>
        </w:rPr>
        <w:drawing>
          <wp:inline distT="0" distB="0" distL="0" distR="0">
            <wp:extent cx="5669280" cy="233045"/>
            <wp:effectExtent l="0" t="0" r="0" b="0"/>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58" cstate="print"/>
                    <a:stretch>
                      <a:fillRect/>
                    </a:stretch>
                  </pic:blipFill>
                  <pic:spPr>
                    <a:xfrm>
                      <a:off x="0" y="0"/>
                      <a:ext cx="5669848" cy="233172"/>
                    </a:xfrm>
                    <a:prstGeom prst="rect">
                      <a:avLst/>
                    </a:prstGeom>
                  </pic:spPr>
                </pic:pic>
              </a:graphicData>
            </a:graphic>
          </wp:inline>
        </w:drawing>
      </w:r>
    </w:p>
    <w:p w14:paraId="7EB3082B">
      <w:pPr>
        <w:pStyle w:val="8"/>
        <w:numPr>
          <w:ilvl w:val="0"/>
          <w:numId w:val="7"/>
        </w:numPr>
        <w:tabs>
          <w:tab w:val="left" w:pos="863"/>
        </w:tabs>
        <w:spacing w:before="80" w:after="0" w:line="312" w:lineRule="auto"/>
        <w:ind w:left="863" w:right="567" w:hanging="360"/>
        <w:jc w:val="both"/>
        <w:rPr>
          <w:sz w:val="24"/>
        </w:rPr>
      </w:pPr>
      <w:r>
        <w:rPr>
          <w:sz w:val="24"/>
        </w:rPr>
        <w:t xml:space="preserve">Tambahkan </w:t>
      </w:r>
      <w:r>
        <w:rPr>
          <w:i/>
          <w:sz w:val="24"/>
        </w:rPr>
        <w:t xml:space="preserve">script </w:t>
      </w:r>
      <w:r>
        <w:rPr>
          <w:sz w:val="24"/>
        </w:rPr>
        <w:t xml:space="preserve">pada controller dengan nama file </w:t>
      </w:r>
      <w:r>
        <w:rPr>
          <w:rFonts w:ascii="Consolas"/>
          <w:color w:val="0000CC"/>
          <w:sz w:val="20"/>
        </w:rPr>
        <w:t>UserController.php</w:t>
      </w:r>
      <w:r>
        <w:rPr>
          <w:sz w:val="24"/>
        </w:rPr>
        <w:t xml:space="preserve">. Tambahkan </w:t>
      </w:r>
      <w:r>
        <w:rPr>
          <w:i/>
          <w:sz w:val="24"/>
        </w:rPr>
        <w:t xml:space="preserve">script </w:t>
      </w:r>
      <w:r>
        <w:rPr>
          <w:sz w:val="24"/>
        </w:rPr>
        <w:t>dalam class dan buat method baru dengan nama ubah_simpan dan diletakan di bawah method ubah seperti gambar di bawah ini</w:t>
      </w:r>
    </w:p>
    <w:p w14:paraId="2647DFF3">
      <w:pPr>
        <w:pStyle w:val="6"/>
        <w:ind w:left="2119"/>
        <w:rPr>
          <w:sz w:val="20"/>
        </w:rPr>
      </w:pPr>
      <w:r>
        <w:rPr>
          <w:sz w:val="20"/>
        </w:rPr>
        <w:drawing>
          <wp:inline distT="0" distB="0" distL="0" distR="0">
            <wp:extent cx="3688080" cy="1968500"/>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59" cstate="print"/>
                    <a:stretch>
                      <a:fillRect/>
                    </a:stretch>
                  </pic:blipFill>
                  <pic:spPr>
                    <a:xfrm>
                      <a:off x="0" y="0"/>
                      <a:ext cx="3688464" cy="1969008"/>
                    </a:xfrm>
                    <a:prstGeom prst="rect">
                      <a:avLst/>
                    </a:prstGeom>
                  </pic:spPr>
                </pic:pic>
              </a:graphicData>
            </a:graphic>
          </wp:inline>
        </w:drawing>
      </w:r>
    </w:p>
    <w:p w14:paraId="3EAF57E5">
      <w:pPr>
        <w:pStyle w:val="8"/>
        <w:numPr>
          <w:ilvl w:val="0"/>
          <w:numId w:val="7"/>
        </w:numPr>
        <w:tabs>
          <w:tab w:val="left" w:pos="863"/>
        </w:tabs>
        <w:spacing w:before="100" w:after="0" w:line="312" w:lineRule="auto"/>
        <w:ind w:left="863" w:right="563" w:hanging="360"/>
        <w:jc w:val="both"/>
        <w:rPr>
          <w:sz w:val="24"/>
        </w:rPr>
      </w:pPr>
      <w:r>
        <w:rPr>
          <w:sz w:val="24"/>
        </w:rPr>
        <w:t xml:space="preserve">Simpan kode program Langkah 15 dan 16. Kemudian jalankan link </w:t>
      </w:r>
      <w:r>
        <w:rPr>
          <w:rFonts w:ascii="Consolas"/>
          <w:color w:val="0000CC"/>
          <w:sz w:val="20"/>
        </w:rPr>
        <w:t xml:space="preserve">localhost:8000/user/ubah/1 </w:t>
      </w:r>
      <w:r>
        <w:rPr>
          <w:sz w:val="24"/>
        </w:rPr>
        <w:t>atau</w:t>
      </w:r>
      <w:r>
        <w:rPr>
          <w:spacing w:val="40"/>
          <w:sz w:val="24"/>
        </w:rPr>
        <w:t xml:space="preserve"> </w:t>
      </w:r>
      <w:r>
        <w:rPr>
          <w:rFonts w:ascii="Consolas"/>
          <w:color w:val="0000CC"/>
          <w:sz w:val="20"/>
        </w:rPr>
        <w:t xml:space="preserve">localhost/PWL_POS/public/user/ubah/1 </w:t>
      </w:r>
      <w:r>
        <w:rPr>
          <w:sz w:val="24"/>
        </w:rPr>
        <w:t xml:space="preserve">pada </w:t>
      </w:r>
      <w:r>
        <w:rPr>
          <w:i/>
          <w:sz w:val="24"/>
        </w:rPr>
        <w:t>browser</w:t>
      </w:r>
      <w:r>
        <w:rPr>
          <w:i/>
          <w:spacing w:val="-15"/>
          <w:sz w:val="24"/>
        </w:rPr>
        <w:t xml:space="preserve"> </w:t>
      </w:r>
      <w:r>
        <w:rPr>
          <w:sz w:val="24"/>
        </w:rPr>
        <w:t>dan</w:t>
      </w:r>
      <w:r>
        <w:rPr>
          <w:spacing w:val="-15"/>
          <w:sz w:val="24"/>
        </w:rPr>
        <w:t xml:space="preserve"> </w:t>
      </w:r>
      <w:r>
        <w:rPr>
          <w:sz w:val="24"/>
        </w:rPr>
        <w:t>ubah</w:t>
      </w:r>
      <w:r>
        <w:rPr>
          <w:spacing w:val="-15"/>
          <w:sz w:val="24"/>
        </w:rPr>
        <w:t xml:space="preserve"> </w:t>
      </w:r>
      <w:r>
        <w:rPr>
          <w:sz w:val="24"/>
        </w:rPr>
        <w:t>input</w:t>
      </w:r>
      <w:r>
        <w:rPr>
          <w:spacing w:val="-15"/>
          <w:sz w:val="24"/>
        </w:rPr>
        <w:t xml:space="preserve"> </w:t>
      </w:r>
      <w:r>
        <w:rPr>
          <w:sz w:val="24"/>
        </w:rPr>
        <w:t>formnya</w:t>
      </w:r>
      <w:r>
        <w:rPr>
          <w:spacing w:val="-15"/>
          <w:sz w:val="24"/>
        </w:rPr>
        <w:t xml:space="preserve"> </w:t>
      </w:r>
      <w:r>
        <w:rPr>
          <w:sz w:val="24"/>
        </w:rPr>
        <w:t>dan</w:t>
      </w:r>
      <w:r>
        <w:rPr>
          <w:spacing w:val="-15"/>
          <w:sz w:val="24"/>
        </w:rPr>
        <w:t xml:space="preserve"> </w:t>
      </w:r>
      <w:r>
        <w:rPr>
          <w:sz w:val="24"/>
        </w:rPr>
        <w:t>klik</w:t>
      </w:r>
      <w:r>
        <w:rPr>
          <w:spacing w:val="-14"/>
          <w:sz w:val="24"/>
        </w:rPr>
        <w:t xml:space="preserve"> </w:t>
      </w:r>
      <w:r>
        <w:rPr>
          <w:sz w:val="24"/>
        </w:rPr>
        <w:t>tombol</w:t>
      </w:r>
      <w:r>
        <w:rPr>
          <w:spacing w:val="-15"/>
          <w:sz w:val="24"/>
        </w:rPr>
        <w:t xml:space="preserve"> </w:t>
      </w:r>
      <w:r>
        <w:rPr>
          <w:sz w:val="24"/>
        </w:rPr>
        <w:t>ubah,</w:t>
      </w:r>
      <w:r>
        <w:rPr>
          <w:spacing w:val="-15"/>
          <w:sz w:val="24"/>
        </w:rPr>
        <w:t xml:space="preserve"> </w:t>
      </w:r>
      <w:r>
        <w:rPr>
          <w:sz w:val="24"/>
        </w:rPr>
        <w:t>kemudian</w:t>
      </w:r>
      <w:r>
        <w:rPr>
          <w:spacing w:val="-15"/>
          <w:sz w:val="24"/>
        </w:rPr>
        <w:t xml:space="preserve"> </w:t>
      </w:r>
      <w:r>
        <w:rPr>
          <w:sz w:val="24"/>
        </w:rPr>
        <w:t>amati</w:t>
      </w:r>
      <w:r>
        <w:rPr>
          <w:spacing w:val="-15"/>
          <w:sz w:val="24"/>
        </w:rPr>
        <w:t xml:space="preserve"> </w:t>
      </w:r>
      <w:r>
        <w:rPr>
          <w:sz w:val="24"/>
        </w:rPr>
        <w:t>apa</w:t>
      </w:r>
      <w:r>
        <w:rPr>
          <w:spacing w:val="-13"/>
          <w:sz w:val="24"/>
        </w:rPr>
        <w:t xml:space="preserve"> </w:t>
      </w:r>
      <w:r>
        <w:rPr>
          <w:sz w:val="24"/>
        </w:rPr>
        <w:t>yang</w:t>
      </w:r>
      <w:r>
        <w:rPr>
          <w:spacing w:val="-15"/>
          <w:sz w:val="24"/>
        </w:rPr>
        <w:t xml:space="preserve"> </w:t>
      </w:r>
      <w:r>
        <w:rPr>
          <w:sz w:val="24"/>
        </w:rPr>
        <w:t>terjadi dan beri penjelasan dalam laporan</w:t>
      </w:r>
    </w:p>
    <w:p w14:paraId="2073D2E7">
      <w:pPr>
        <w:pStyle w:val="8"/>
        <w:numPr>
          <w:ilvl w:val="0"/>
          <w:numId w:val="7"/>
        </w:numPr>
        <w:tabs>
          <w:tab w:val="left" w:pos="863"/>
        </w:tabs>
        <w:spacing w:before="0" w:after="0" w:line="312" w:lineRule="auto"/>
        <w:ind w:left="863" w:right="562" w:hanging="360"/>
        <w:jc w:val="both"/>
        <w:rPr>
          <w:sz w:val="24"/>
        </w:rPr>
      </w:pPr>
      <w:r>
        <w:rPr>
          <w:sz w:val="24"/>
        </w:rPr>
        <w:t>Berikut</w:t>
      </w:r>
      <w:r>
        <w:rPr>
          <w:spacing w:val="-13"/>
          <w:sz w:val="24"/>
        </w:rPr>
        <w:t xml:space="preserve"> </w:t>
      </w:r>
      <w:r>
        <w:rPr>
          <w:sz w:val="24"/>
        </w:rPr>
        <w:t>untuk</w:t>
      </w:r>
      <w:r>
        <w:rPr>
          <w:spacing w:val="-13"/>
          <w:sz w:val="24"/>
        </w:rPr>
        <w:t xml:space="preserve"> </w:t>
      </w:r>
      <w:r>
        <w:rPr>
          <w:sz w:val="24"/>
        </w:rPr>
        <w:t>langkah</w:t>
      </w:r>
      <w:r>
        <w:rPr>
          <w:spacing w:val="-12"/>
          <w:sz w:val="24"/>
        </w:rPr>
        <w:t xml:space="preserve"> </w:t>
      </w:r>
      <w:r>
        <w:rPr>
          <w:i/>
          <w:sz w:val="24"/>
        </w:rPr>
        <w:t>delete</w:t>
      </w:r>
      <w:r>
        <w:rPr>
          <w:i/>
          <w:spacing w:val="-14"/>
          <w:sz w:val="24"/>
        </w:rPr>
        <w:t xml:space="preserve"> </w:t>
      </w:r>
      <w:r>
        <w:rPr>
          <w:sz w:val="24"/>
        </w:rPr>
        <w:t>.</w:t>
      </w:r>
      <w:r>
        <w:rPr>
          <w:spacing w:val="-13"/>
          <w:sz w:val="24"/>
        </w:rPr>
        <w:t xml:space="preserve"> </w:t>
      </w:r>
      <w:r>
        <w:rPr>
          <w:sz w:val="24"/>
        </w:rPr>
        <w:t>Tambahkan</w:t>
      </w:r>
      <w:r>
        <w:rPr>
          <w:spacing w:val="-13"/>
          <w:sz w:val="24"/>
        </w:rPr>
        <w:t xml:space="preserve"> </w:t>
      </w:r>
      <w:r>
        <w:rPr>
          <w:i/>
          <w:sz w:val="24"/>
        </w:rPr>
        <w:t>script</w:t>
      </w:r>
      <w:r>
        <w:rPr>
          <w:i/>
          <w:spacing w:val="-12"/>
          <w:sz w:val="24"/>
        </w:rPr>
        <w:t xml:space="preserve"> </w:t>
      </w:r>
      <w:r>
        <w:rPr>
          <w:sz w:val="24"/>
        </w:rPr>
        <w:t>pada</w:t>
      </w:r>
      <w:r>
        <w:rPr>
          <w:spacing w:val="-14"/>
          <w:sz w:val="24"/>
        </w:rPr>
        <w:t xml:space="preserve"> </w:t>
      </w:r>
      <w:r>
        <w:rPr>
          <w:i/>
          <w:sz w:val="24"/>
        </w:rPr>
        <w:t>routes</w:t>
      </w:r>
      <w:r>
        <w:rPr>
          <w:i/>
          <w:spacing w:val="-13"/>
          <w:sz w:val="24"/>
        </w:rPr>
        <w:t xml:space="preserve"> </w:t>
      </w:r>
      <w:r>
        <w:rPr>
          <w:sz w:val="24"/>
        </w:rPr>
        <w:t>dengan</w:t>
      </w:r>
      <w:r>
        <w:rPr>
          <w:spacing w:val="-13"/>
          <w:sz w:val="24"/>
        </w:rPr>
        <w:t xml:space="preserve"> </w:t>
      </w:r>
      <w:r>
        <w:rPr>
          <w:sz w:val="24"/>
        </w:rPr>
        <w:t>nama</w:t>
      </w:r>
      <w:r>
        <w:rPr>
          <w:spacing w:val="-14"/>
          <w:sz w:val="24"/>
        </w:rPr>
        <w:t xml:space="preserve"> </w:t>
      </w:r>
      <w:r>
        <w:rPr>
          <w:sz w:val="24"/>
        </w:rPr>
        <w:t>file</w:t>
      </w:r>
      <w:r>
        <w:rPr>
          <w:spacing w:val="-13"/>
          <w:sz w:val="24"/>
        </w:rPr>
        <w:t xml:space="preserve"> </w:t>
      </w:r>
      <w:r>
        <w:rPr>
          <w:rFonts w:ascii="Consolas"/>
          <w:color w:val="0000CC"/>
          <w:sz w:val="20"/>
        </w:rPr>
        <w:t>web.php</w:t>
      </w:r>
      <w:r>
        <w:rPr>
          <w:sz w:val="24"/>
        </w:rPr>
        <w:t>. Tambahkan seperti gambar di bawah ini</w:t>
      </w:r>
    </w:p>
    <w:p w14:paraId="68D32ADA">
      <w:pPr>
        <w:pStyle w:val="6"/>
        <w:ind w:left="1032"/>
        <w:rPr>
          <w:sz w:val="20"/>
        </w:rPr>
      </w:pPr>
      <w:r>
        <w:rPr>
          <w:sz w:val="20"/>
        </w:rPr>
        <w:drawing>
          <wp:inline distT="0" distB="0" distL="0" distR="0">
            <wp:extent cx="5054600" cy="289560"/>
            <wp:effectExtent l="0" t="0" r="0" b="0"/>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60" cstate="print"/>
                    <a:stretch>
                      <a:fillRect/>
                    </a:stretch>
                  </pic:blipFill>
                  <pic:spPr>
                    <a:xfrm>
                      <a:off x="0" y="0"/>
                      <a:ext cx="5055111" cy="289560"/>
                    </a:xfrm>
                    <a:prstGeom prst="rect">
                      <a:avLst/>
                    </a:prstGeom>
                  </pic:spPr>
                </pic:pic>
              </a:graphicData>
            </a:graphic>
          </wp:inline>
        </w:drawing>
      </w:r>
    </w:p>
    <w:p w14:paraId="305251E3">
      <w:pPr>
        <w:pStyle w:val="8"/>
        <w:numPr>
          <w:ilvl w:val="0"/>
          <w:numId w:val="7"/>
        </w:numPr>
        <w:tabs>
          <w:tab w:val="left" w:pos="863"/>
        </w:tabs>
        <w:spacing w:before="87" w:after="0" w:line="312" w:lineRule="auto"/>
        <w:ind w:left="863" w:right="567" w:hanging="360"/>
        <w:jc w:val="both"/>
        <w:rPr>
          <w:sz w:val="24"/>
        </w:rPr>
      </w:pPr>
      <w:r>
        <w:rPr>
          <w:sz w:val="24"/>
        </w:rPr>
        <w:t xml:space="preserve">Tambahkan </w:t>
      </w:r>
      <w:r>
        <w:rPr>
          <w:i/>
          <w:sz w:val="24"/>
        </w:rPr>
        <w:t xml:space="preserve">script </w:t>
      </w:r>
      <w:r>
        <w:rPr>
          <w:sz w:val="24"/>
        </w:rPr>
        <w:t xml:space="preserve">pada controller dengan nama file </w:t>
      </w:r>
      <w:r>
        <w:rPr>
          <w:rFonts w:ascii="Consolas"/>
          <w:color w:val="0000CC"/>
          <w:sz w:val="20"/>
        </w:rPr>
        <w:t>UserController.php</w:t>
      </w:r>
      <w:r>
        <w:rPr>
          <w:sz w:val="24"/>
        </w:rPr>
        <w:t xml:space="preserve">. Tambahkan </w:t>
      </w:r>
      <w:r>
        <w:rPr>
          <w:i/>
          <w:sz w:val="24"/>
        </w:rPr>
        <w:t xml:space="preserve">script </w:t>
      </w:r>
      <w:r>
        <w:rPr>
          <w:sz w:val="24"/>
        </w:rPr>
        <w:t>dalam class dan buat method baru dengan nama hapus dan diletakan di bawah method ubah_simpan seperti gambar di bawah ini</w:t>
      </w:r>
    </w:p>
    <w:p w14:paraId="30296AE4">
      <w:pPr>
        <w:pStyle w:val="8"/>
        <w:spacing w:after="0" w:line="312" w:lineRule="auto"/>
        <w:jc w:val="both"/>
        <w:rPr>
          <w:sz w:val="24"/>
        </w:rPr>
        <w:sectPr>
          <w:pgSz w:w="11910" w:h="16840"/>
          <w:pgMar w:top="2400" w:right="850" w:bottom="1100" w:left="1275" w:header="884" w:footer="918" w:gutter="0"/>
          <w:cols w:space="720" w:num="1"/>
        </w:sectPr>
      </w:pPr>
    </w:p>
    <w:p w14:paraId="54C1F66D">
      <w:pPr>
        <w:pStyle w:val="6"/>
        <w:spacing w:before="45"/>
        <w:rPr>
          <w:sz w:val="20"/>
        </w:rPr>
      </w:pPr>
    </w:p>
    <w:p w14:paraId="43006167">
      <w:pPr>
        <w:pStyle w:val="6"/>
        <w:ind w:left="3042"/>
        <w:rPr>
          <w:sz w:val="20"/>
        </w:rPr>
      </w:pPr>
      <w:r>
        <w:rPr>
          <w:sz w:val="20"/>
        </w:rPr>
        <w:drawing>
          <wp:inline distT="0" distB="0" distL="0" distR="0">
            <wp:extent cx="2550160" cy="1162685"/>
            <wp:effectExtent l="0" t="0" r="0" b="0"/>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61" cstate="print"/>
                    <a:stretch>
                      <a:fillRect/>
                    </a:stretch>
                  </pic:blipFill>
                  <pic:spPr>
                    <a:xfrm>
                      <a:off x="0" y="0"/>
                      <a:ext cx="2550643" cy="1163193"/>
                    </a:xfrm>
                    <a:prstGeom prst="rect">
                      <a:avLst/>
                    </a:prstGeom>
                  </pic:spPr>
                </pic:pic>
              </a:graphicData>
            </a:graphic>
          </wp:inline>
        </w:drawing>
      </w:r>
    </w:p>
    <w:p w14:paraId="44A94EDD">
      <w:pPr>
        <w:pStyle w:val="8"/>
        <w:numPr>
          <w:ilvl w:val="0"/>
          <w:numId w:val="7"/>
        </w:numPr>
        <w:tabs>
          <w:tab w:val="left" w:pos="863"/>
        </w:tabs>
        <w:spacing w:before="68" w:after="0" w:line="312" w:lineRule="auto"/>
        <w:ind w:left="863" w:right="566" w:hanging="360"/>
        <w:jc w:val="left"/>
        <w:rPr>
          <w:sz w:val="24"/>
        </w:rPr>
      </w:pPr>
      <w:r>
        <w:rPr>
          <w:sz w:val="24"/>
        </w:rPr>
        <w:t xml:space="preserve">Simpan kode program Langkah 18 dan 19. Kemudian jalankan pada </w:t>
      </w:r>
      <w:r>
        <w:rPr>
          <w:i/>
          <w:sz w:val="24"/>
        </w:rPr>
        <w:t xml:space="preserve">browser </w:t>
      </w:r>
      <w:r>
        <w:rPr>
          <w:sz w:val="24"/>
        </w:rPr>
        <w:t>dan klik tombol hapus, kemudian amati apa yang terjadi dan beri penjelasan dalam laporan</w:t>
      </w:r>
    </w:p>
    <w:p w14:paraId="2E541D26">
      <w:pPr>
        <w:pStyle w:val="8"/>
        <w:numPr>
          <w:ilvl w:val="0"/>
          <w:numId w:val="7"/>
        </w:numPr>
        <w:tabs>
          <w:tab w:val="left" w:pos="862"/>
        </w:tabs>
        <w:spacing w:before="1" w:after="0" w:line="240" w:lineRule="auto"/>
        <w:ind w:left="862" w:right="0" w:hanging="359"/>
        <w:jc w:val="left"/>
        <w:rPr>
          <w:sz w:val="24"/>
        </w:rPr>
      </w:pPr>
      <w:r>
        <w:rPr>
          <w:sz w:val="24"/>
        </w:rPr>
        <w:t>Laporkan</w:t>
      </w:r>
      <w:r>
        <w:rPr>
          <w:spacing w:val="-1"/>
          <w:sz w:val="24"/>
        </w:rPr>
        <w:t xml:space="preserve"> </w:t>
      </w:r>
      <w:r>
        <w:rPr>
          <w:sz w:val="24"/>
        </w:rPr>
        <w:t>hasil</w:t>
      </w:r>
      <w:r>
        <w:rPr>
          <w:spacing w:val="-1"/>
          <w:sz w:val="24"/>
        </w:rPr>
        <w:t xml:space="preserve"> </w:t>
      </w:r>
      <w:r>
        <w:rPr>
          <w:sz w:val="24"/>
        </w:rPr>
        <w:t>Praktikum-2.6</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1B42515F">
      <w:pPr>
        <w:pStyle w:val="6"/>
        <w:spacing w:before="165"/>
      </w:pPr>
    </w:p>
    <w:p w14:paraId="2C0392A8">
      <w:pPr>
        <w:spacing w:before="0"/>
        <w:ind w:left="143" w:right="0" w:firstLine="0"/>
        <w:jc w:val="left"/>
        <w:rPr>
          <w:i/>
          <w:sz w:val="24"/>
        </w:rPr>
      </w:pPr>
      <w:r>
        <w:rPr>
          <w:b/>
          <w:color w:val="0000FF"/>
          <w:sz w:val="24"/>
        </w:rPr>
        <w:t>Praktikum 2.7</w:t>
      </w:r>
      <w:r>
        <w:rPr>
          <w:b/>
          <w:color w:val="0000FF"/>
          <w:spacing w:val="-1"/>
          <w:sz w:val="24"/>
        </w:rPr>
        <w:t xml:space="preserve"> </w:t>
      </w:r>
      <w:r>
        <w:rPr>
          <w:sz w:val="24"/>
        </w:rPr>
        <w:t xml:space="preserve">– </w:t>
      </w:r>
      <w:r>
        <w:rPr>
          <w:i/>
          <w:spacing w:val="-2"/>
          <w:sz w:val="24"/>
        </w:rPr>
        <w:t>Relationships</w:t>
      </w:r>
    </w:p>
    <w:p w14:paraId="6AFF0CDD">
      <w:pPr>
        <w:pStyle w:val="6"/>
        <w:spacing w:before="4"/>
        <w:rPr>
          <w:i/>
          <w:sz w:val="10"/>
        </w:rPr>
      </w:pPr>
      <w:r>
        <w:rPr>
          <w:i/>
          <w:sz w:val="10"/>
        </w:rPr>
        <mc:AlternateContent>
          <mc:Choice Requires="wps">
            <w:drawing>
              <wp:anchor distT="0" distB="0" distL="0" distR="0" simplePos="0" relativeHeight="251674624" behindDoc="1" locked="0" layoutInCell="1" allowOverlap="1">
                <wp:simplePos x="0" y="0"/>
                <wp:positionH relativeFrom="page">
                  <wp:posOffset>882650</wp:posOffset>
                </wp:positionH>
                <wp:positionV relativeFrom="paragraph">
                  <wp:posOffset>90805</wp:posOffset>
                </wp:positionV>
                <wp:extent cx="5796915" cy="18415"/>
                <wp:effectExtent l="0" t="0" r="0" b="0"/>
                <wp:wrapTopAndBottom/>
                <wp:docPr id="102" name="Graphic 102"/>
                <wp:cNvGraphicFramePr/>
                <a:graphic xmlns:a="http://schemas.openxmlformats.org/drawingml/2006/main">
                  <a:graphicData uri="http://schemas.microsoft.com/office/word/2010/wordprocessingShape">
                    <wps:wsp>
                      <wps:cNvSpPr/>
                      <wps:spPr>
                        <a:xfrm>
                          <a:off x="0" y="0"/>
                          <a:ext cx="5796915" cy="18415"/>
                        </a:xfrm>
                        <a:custGeom>
                          <a:avLst/>
                          <a:gdLst/>
                          <a:ahLst/>
                          <a:cxnLst/>
                          <a:rect l="l" t="t" r="r" b="b"/>
                          <a:pathLst>
                            <a:path w="5796915" h="18415">
                              <a:moveTo>
                                <a:pt x="5796660" y="0"/>
                              </a:moveTo>
                              <a:lnTo>
                                <a:pt x="0" y="0"/>
                              </a:lnTo>
                              <a:lnTo>
                                <a:pt x="0" y="18288"/>
                              </a:lnTo>
                              <a:lnTo>
                                <a:pt x="5796660" y="18288"/>
                              </a:lnTo>
                              <a:lnTo>
                                <a:pt x="5796660" y="0"/>
                              </a:lnTo>
                              <a:close/>
                            </a:path>
                          </a:pathLst>
                        </a:custGeom>
                        <a:solidFill>
                          <a:srgbClr val="000000"/>
                        </a:solidFill>
                      </wps:spPr>
                      <wps:bodyPr wrap="square" lIns="0" tIns="0" rIns="0" bIns="0" rtlCol="0">
                        <a:noAutofit/>
                      </wps:bodyPr>
                    </wps:wsp>
                  </a:graphicData>
                </a:graphic>
              </wp:anchor>
            </w:drawing>
          </mc:Choice>
          <mc:Fallback>
            <w:pict>
              <v:shape id="Graphic 102" o:spid="_x0000_s1026" o:spt="100" style="position:absolute;left:0pt;margin-left:69.5pt;margin-top:7.15pt;height:1.45pt;width:456.45pt;mso-position-horizontal-relative:page;mso-wrap-distance-bottom:0pt;mso-wrap-distance-top:0pt;z-index:-251641856;mso-width-relative:page;mso-height-relative:page;" fillcolor="#000000" filled="t" stroked="f" coordsize="5796915,18415" o:gfxdata="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Yrul5dkAAAAKAQAADwAAAAAAAAABACAAAAAiAAAAZHJzL2Rvd25yZXYueG1sUEsBAhQAFAAAAAgA&#10;h07iQLg3LNUkAgAA5AQAAA4AAAAAAAAAAQAgAAAAKAEAAGRycy9lMm9Eb2MueG1sUEsFBgAAAAAG&#10;AAYAWQEAAL4FAAAAAA==&#10;" path="m5796660,0l0,0,0,18288,5796660,18288,5796660,0xe">
                <v:fill on="t" focussize="0,0"/>
                <v:stroke on="f"/>
                <v:imagedata o:title=""/>
                <o:lock v:ext="edit" aspectratio="f"/>
                <v:textbox inset="0mm,0mm,0mm,0mm"/>
                <w10:wrap type="topAndBottom"/>
              </v:shape>
            </w:pict>
          </mc:Fallback>
        </mc:AlternateContent>
      </w:r>
    </w:p>
    <w:p w14:paraId="32F29E74">
      <w:pPr>
        <w:pStyle w:val="6"/>
        <w:spacing w:before="120"/>
        <w:rPr>
          <w:i/>
          <w:sz w:val="26"/>
        </w:rPr>
      </w:pPr>
    </w:p>
    <w:p w14:paraId="1260E8B2">
      <w:pPr>
        <w:spacing w:before="0"/>
        <w:ind w:left="143" w:right="0" w:firstLine="0"/>
        <w:jc w:val="both"/>
        <w:rPr>
          <w:b/>
          <w:i/>
          <w:sz w:val="26"/>
        </w:rPr>
      </w:pPr>
      <w:r>
        <w:rPr>
          <w:b/>
          <w:i/>
          <w:sz w:val="26"/>
        </w:rPr>
        <w:t>One</w:t>
      </w:r>
      <w:r>
        <w:rPr>
          <w:b/>
          <w:i/>
          <w:spacing w:val="-5"/>
          <w:sz w:val="26"/>
        </w:rPr>
        <w:t xml:space="preserve"> </w:t>
      </w:r>
      <w:r>
        <w:rPr>
          <w:b/>
          <w:i/>
          <w:sz w:val="26"/>
        </w:rPr>
        <w:t>to</w:t>
      </w:r>
      <w:r>
        <w:rPr>
          <w:b/>
          <w:i/>
          <w:spacing w:val="-4"/>
          <w:sz w:val="26"/>
        </w:rPr>
        <w:t xml:space="preserve"> </w:t>
      </w:r>
      <w:r>
        <w:rPr>
          <w:b/>
          <w:i/>
          <w:spacing w:val="-5"/>
          <w:sz w:val="26"/>
        </w:rPr>
        <w:t>One</w:t>
      </w:r>
    </w:p>
    <w:p w14:paraId="58BA5DC0">
      <w:pPr>
        <w:spacing w:before="147" w:line="360" w:lineRule="auto"/>
        <w:ind w:left="143" w:right="565" w:firstLine="0"/>
        <w:jc w:val="both"/>
        <w:rPr>
          <w:sz w:val="24"/>
        </w:rPr>
      </w:pPr>
      <w:r>
        <w:rPr>
          <w:sz w:val="24"/>
        </w:rPr>
        <w:t>Hubungan</w:t>
      </w:r>
      <w:r>
        <w:rPr>
          <w:spacing w:val="-1"/>
          <w:sz w:val="24"/>
        </w:rPr>
        <w:t xml:space="preserve"> </w:t>
      </w:r>
      <w:r>
        <w:rPr>
          <w:sz w:val="24"/>
        </w:rPr>
        <w:t>satu-ke-satu adalah</w:t>
      </w:r>
      <w:r>
        <w:rPr>
          <w:spacing w:val="-2"/>
          <w:sz w:val="24"/>
        </w:rPr>
        <w:t xml:space="preserve"> </w:t>
      </w:r>
      <w:r>
        <w:rPr>
          <w:sz w:val="24"/>
        </w:rPr>
        <w:t>tipe</w:t>
      </w:r>
      <w:r>
        <w:rPr>
          <w:spacing w:val="-2"/>
          <w:sz w:val="24"/>
        </w:rPr>
        <w:t xml:space="preserve"> </w:t>
      </w:r>
      <w:r>
        <w:rPr>
          <w:sz w:val="24"/>
        </w:rPr>
        <w:t>hubungan</w:t>
      </w:r>
      <w:r>
        <w:rPr>
          <w:spacing w:val="-1"/>
          <w:sz w:val="24"/>
        </w:rPr>
        <w:t xml:space="preserve"> </w:t>
      </w:r>
      <w:r>
        <w:rPr>
          <w:sz w:val="24"/>
        </w:rPr>
        <w:t>database</w:t>
      </w:r>
      <w:r>
        <w:rPr>
          <w:spacing w:val="-2"/>
          <w:sz w:val="24"/>
        </w:rPr>
        <w:t xml:space="preserve"> </w:t>
      </w:r>
      <w:r>
        <w:rPr>
          <w:sz w:val="24"/>
        </w:rPr>
        <w:t>yang sangat</w:t>
      </w:r>
      <w:r>
        <w:rPr>
          <w:spacing w:val="-1"/>
          <w:sz w:val="24"/>
        </w:rPr>
        <w:t xml:space="preserve"> </w:t>
      </w:r>
      <w:r>
        <w:rPr>
          <w:sz w:val="24"/>
        </w:rPr>
        <w:t>mendasar.</w:t>
      </w:r>
      <w:r>
        <w:rPr>
          <w:spacing w:val="-2"/>
          <w:sz w:val="24"/>
        </w:rPr>
        <w:t xml:space="preserve"> </w:t>
      </w:r>
      <w:r>
        <w:rPr>
          <w:sz w:val="24"/>
        </w:rPr>
        <w:t xml:space="preserve">Misalnya, suatu </w:t>
      </w:r>
      <w:r>
        <w:rPr>
          <w:rFonts w:ascii="Consolas"/>
          <w:color w:val="0000CC"/>
          <w:sz w:val="20"/>
        </w:rPr>
        <w:t>Usermodel</w:t>
      </w:r>
      <w:r>
        <w:rPr>
          <w:rFonts w:ascii="Consolas"/>
          <w:color w:val="0000CC"/>
          <w:spacing w:val="-28"/>
          <w:sz w:val="20"/>
        </w:rPr>
        <w:t xml:space="preserve"> </w:t>
      </w:r>
      <w:r>
        <w:rPr>
          <w:sz w:val="24"/>
        </w:rPr>
        <w:t>mungkin</w:t>
      </w:r>
      <w:r>
        <w:rPr>
          <w:spacing w:val="-15"/>
          <w:sz w:val="24"/>
        </w:rPr>
        <w:t xml:space="preserve"> </w:t>
      </w:r>
      <w:r>
        <w:rPr>
          <w:sz w:val="24"/>
        </w:rPr>
        <w:t>dikaitkan</w:t>
      </w:r>
      <w:r>
        <w:rPr>
          <w:spacing w:val="-15"/>
          <w:sz w:val="24"/>
        </w:rPr>
        <w:t xml:space="preserve"> </w:t>
      </w:r>
      <w:r>
        <w:rPr>
          <w:sz w:val="24"/>
        </w:rPr>
        <w:t>dengan</w:t>
      </w:r>
      <w:r>
        <w:rPr>
          <w:spacing w:val="-15"/>
          <w:sz w:val="24"/>
        </w:rPr>
        <w:t xml:space="preserve"> </w:t>
      </w:r>
      <w:r>
        <w:rPr>
          <w:sz w:val="24"/>
        </w:rPr>
        <w:t>satu</w:t>
      </w:r>
      <w:r>
        <w:rPr>
          <w:spacing w:val="-15"/>
          <w:sz w:val="24"/>
        </w:rPr>
        <w:t xml:space="preserve"> </w:t>
      </w:r>
      <w:r>
        <w:rPr>
          <w:sz w:val="24"/>
        </w:rPr>
        <w:t>model</w:t>
      </w:r>
      <w:r>
        <w:rPr>
          <w:spacing w:val="-15"/>
          <w:sz w:val="24"/>
        </w:rPr>
        <w:t xml:space="preserve"> </w:t>
      </w:r>
      <w:r>
        <w:rPr>
          <w:rFonts w:ascii="Consolas"/>
          <w:color w:val="0000CC"/>
          <w:sz w:val="20"/>
        </w:rPr>
        <w:t>Levelmodel</w:t>
      </w:r>
      <w:r>
        <w:rPr>
          <w:sz w:val="24"/>
        </w:rPr>
        <w:t>.</w:t>
      </w:r>
      <w:r>
        <w:rPr>
          <w:spacing w:val="-15"/>
          <w:sz w:val="24"/>
        </w:rPr>
        <w:t xml:space="preserve"> </w:t>
      </w:r>
      <w:r>
        <w:rPr>
          <w:sz w:val="24"/>
        </w:rPr>
        <w:t>Untuk</w:t>
      </w:r>
      <w:r>
        <w:rPr>
          <w:spacing w:val="-15"/>
          <w:sz w:val="24"/>
        </w:rPr>
        <w:t xml:space="preserve"> </w:t>
      </w:r>
      <w:r>
        <w:rPr>
          <w:sz w:val="24"/>
        </w:rPr>
        <w:t>mendefinisikan</w:t>
      </w:r>
      <w:r>
        <w:rPr>
          <w:spacing w:val="-15"/>
          <w:sz w:val="24"/>
        </w:rPr>
        <w:t xml:space="preserve"> </w:t>
      </w:r>
      <w:r>
        <w:rPr>
          <w:sz w:val="24"/>
        </w:rPr>
        <w:t xml:space="preserve">hubungan ini, kita akan menempatkan </w:t>
      </w:r>
      <w:r>
        <w:rPr>
          <w:rFonts w:ascii="Consolas"/>
          <w:color w:val="0000CC"/>
          <w:sz w:val="20"/>
        </w:rPr>
        <w:t xml:space="preserve">Levelmodel </w:t>
      </w:r>
      <w:r>
        <w:rPr>
          <w:sz w:val="24"/>
        </w:rPr>
        <w:t xml:space="preserve">metode pada model </w:t>
      </w:r>
      <w:r>
        <w:rPr>
          <w:rFonts w:ascii="Consolas"/>
          <w:color w:val="0000CC"/>
          <w:sz w:val="20"/>
        </w:rPr>
        <w:t>Usermodel</w:t>
      </w:r>
      <w:r>
        <w:rPr>
          <w:sz w:val="24"/>
        </w:rPr>
        <w:t xml:space="preserve">. Metode tersebut </w:t>
      </w:r>
      <w:r>
        <w:rPr>
          <w:rFonts w:ascii="Consolas"/>
          <w:color w:val="0000CC"/>
          <w:sz w:val="20"/>
        </w:rPr>
        <w:t>Levelmodel</w:t>
      </w:r>
      <w:r>
        <w:rPr>
          <w:rFonts w:ascii="Consolas"/>
          <w:color w:val="0000CC"/>
          <w:spacing w:val="-28"/>
          <w:sz w:val="20"/>
        </w:rPr>
        <w:t xml:space="preserve"> </w:t>
      </w:r>
      <w:r>
        <w:rPr>
          <w:sz w:val="24"/>
        </w:rPr>
        <w:t xml:space="preserve">harus memanggil </w:t>
      </w:r>
      <w:r>
        <w:rPr>
          <w:rFonts w:ascii="Consolas"/>
          <w:color w:val="0000CC"/>
          <w:sz w:val="20"/>
        </w:rPr>
        <w:t xml:space="preserve">hasOne </w:t>
      </w:r>
      <w:r>
        <w:rPr>
          <w:sz w:val="24"/>
        </w:rPr>
        <w:t xml:space="preserve">metode tersebut dan mengembalikan hasilnya. Metode ini </w:t>
      </w:r>
      <w:r>
        <w:rPr>
          <w:rFonts w:ascii="Consolas"/>
          <w:color w:val="0000CC"/>
          <w:sz w:val="20"/>
        </w:rPr>
        <w:t xml:space="preserve">hasOne </w:t>
      </w:r>
      <w:r>
        <w:rPr>
          <w:sz w:val="24"/>
        </w:rPr>
        <w:t xml:space="preserve">tersedia untuk model Anda melalui kelas dasar model </w:t>
      </w:r>
      <w:r>
        <w:rPr>
          <w:rFonts w:ascii="Courier New"/>
          <w:spacing w:val="-2"/>
          <w:sz w:val="20"/>
        </w:rPr>
        <w:t>Illuminate\Database\Eloquent\Model</w:t>
      </w:r>
      <w:r>
        <w:rPr>
          <w:spacing w:val="-2"/>
          <w:sz w:val="24"/>
        </w:rPr>
        <w:t>:</w:t>
      </w:r>
    </w:p>
    <w:p w14:paraId="7951260D">
      <w:pPr>
        <w:pStyle w:val="6"/>
        <w:ind w:left="1695"/>
        <w:rPr>
          <w:sz w:val="20"/>
        </w:rPr>
      </w:pPr>
      <w:r>
        <w:rPr>
          <w:sz w:val="20"/>
        </w:rPr>
        <w:drawing>
          <wp:inline distT="0" distB="0" distL="0" distR="0">
            <wp:extent cx="4207510" cy="2557145"/>
            <wp:effectExtent l="0" t="0" r="0" b="0"/>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62" cstate="print"/>
                    <a:stretch>
                      <a:fillRect/>
                    </a:stretch>
                  </pic:blipFill>
                  <pic:spPr>
                    <a:xfrm>
                      <a:off x="0" y="0"/>
                      <a:ext cx="4207718" cy="2557462"/>
                    </a:xfrm>
                    <a:prstGeom prst="rect">
                      <a:avLst/>
                    </a:prstGeom>
                  </pic:spPr>
                </pic:pic>
              </a:graphicData>
            </a:graphic>
          </wp:inline>
        </w:drawing>
      </w:r>
    </w:p>
    <w:p w14:paraId="1BCB6D2E">
      <w:pPr>
        <w:pStyle w:val="6"/>
        <w:spacing w:after="0"/>
        <w:rPr>
          <w:sz w:val="20"/>
        </w:rPr>
        <w:sectPr>
          <w:pgSz w:w="11910" w:h="16840"/>
          <w:pgMar w:top="2400" w:right="850" w:bottom="1100" w:left="1275" w:header="884" w:footer="918" w:gutter="0"/>
          <w:cols w:space="720" w:num="1"/>
        </w:sectPr>
      </w:pPr>
    </w:p>
    <w:p w14:paraId="610D3D59">
      <w:pPr>
        <w:pStyle w:val="6"/>
        <w:rPr>
          <w:sz w:val="26"/>
        </w:rPr>
      </w:pPr>
    </w:p>
    <w:p w14:paraId="4F37AE4F">
      <w:pPr>
        <w:pStyle w:val="6"/>
        <w:spacing w:before="92"/>
        <w:rPr>
          <w:sz w:val="26"/>
        </w:rPr>
      </w:pPr>
    </w:p>
    <w:p w14:paraId="4A332CF8">
      <w:pPr>
        <w:spacing w:before="1"/>
        <w:ind w:left="143" w:right="0" w:firstLine="0"/>
        <w:jc w:val="both"/>
        <w:rPr>
          <w:b/>
          <w:i/>
          <w:sz w:val="26"/>
        </w:rPr>
      </w:pPr>
      <w:r>
        <w:rPr>
          <w:b/>
          <w:sz w:val="26"/>
        </w:rPr>
        <w:t>Mendefinisikan</w:t>
      </w:r>
      <w:r>
        <w:rPr>
          <w:b/>
          <w:spacing w:val="-11"/>
          <w:sz w:val="26"/>
        </w:rPr>
        <w:t xml:space="preserve"> </w:t>
      </w:r>
      <w:r>
        <w:rPr>
          <w:b/>
          <w:sz w:val="26"/>
        </w:rPr>
        <w:t>Kebalikan</w:t>
      </w:r>
      <w:r>
        <w:rPr>
          <w:b/>
          <w:spacing w:val="-13"/>
          <w:sz w:val="26"/>
        </w:rPr>
        <w:t xml:space="preserve"> </w:t>
      </w:r>
      <w:r>
        <w:rPr>
          <w:b/>
          <w:sz w:val="26"/>
        </w:rPr>
        <w:t>dari</w:t>
      </w:r>
      <w:r>
        <w:rPr>
          <w:b/>
          <w:spacing w:val="-13"/>
          <w:sz w:val="26"/>
        </w:rPr>
        <w:t xml:space="preserve"> </w:t>
      </w:r>
      <w:r>
        <w:rPr>
          <w:b/>
          <w:sz w:val="26"/>
        </w:rPr>
        <w:t>Hubungan</w:t>
      </w:r>
      <w:r>
        <w:rPr>
          <w:b/>
          <w:spacing w:val="-8"/>
          <w:sz w:val="26"/>
        </w:rPr>
        <w:t xml:space="preserve"> </w:t>
      </w:r>
      <w:r>
        <w:rPr>
          <w:b/>
          <w:i/>
          <w:sz w:val="26"/>
        </w:rPr>
        <w:t>One-to-</w:t>
      </w:r>
      <w:r>
        <w:rPr>
          <w:b/>
          <w:i/>
          <w:spacing w:val="-5"/>
          <w:sz w:val="26"/>
        </w:rPr>
        <w:t>one</w:t>
      </w:r>
    </w:p>
    <w:p w14:paraId="1C55ACFA">
      <w:pPr>
        <w:pStyle w:val="6"/>
        <w:spacing w:before="128"/>
        <w:rPr>
          <w:b/>
          <w:i/>
          <w:sz w:val="26"/>
        </w:rPr>
      </w:pPr>
    </w:p>
    <w:p w14:paraId="214943F6">
      <w:pPr>
        <w:pStyle w:val="6"/>
        <w:spacing w:line="360" w:lineRule="auto"/>
        <w:ind w:left="143" w:right="562"/>
        <w:jc w:val="both"/>
      </w:pPr>
      <w:r>
        <w:t xml:space="preserve">Jadi, kita dapat mengakses model </w:t>
      </w:r>
      <w:r>
        <w:rPr>
          <w:rFonts w:ascii="Consolas"/>
          <w:color w:val="0000CC"/>
          <w:sz w:val="20"/>
        </w:rPr>
        <w:t xml:space="preserve">Levelmodel </w:t>
      </w:r>
      <w:r>
        <w:t xml:space="preserve">dari model </w:t>
      </w:r>
      <w:r>
        <w:rPr>
          <w:rFonts w:ascii="Consolas"/>
          <w:color w:val="0000CC"/>
          <w:sz w:val="20"/>
        </w:rPr>
        <w:t>Usermodel</w:t>
      </w:r>
      <w:r>
        <w:rPr>
          <w:rFonts w:ascii="Consolas"/>
          <w:color w:val="0000CC"/>
          <w:spacing w:val="-28"/>
          <w:sz w:val="20"/>
        </w:rPr>
        <w:t xml:space="preserve"> </w:t>
      </w:r>
      <w:r>
        <w:t>kita. Selanjutnya, mari kita</w:t>
      </w:r>
      <w:r>
        <w:rPr>
          <w:spacing w:val="-15"/>
        </w:rPr>
        <w:t xml:space="preserve"> </w:t>
      </w:r>
      <w:r>
        <w:t>tentukan</w:t>
      </w:r>
      <w:r>
        <w:rPr>
          <w:spacing w:val="-15"/>
        </w:rPr>
        <w:t xml:space="preserve"> </w:t>
      </w:r>
      <w:r>
        <w:t>hubungan</w:t>
      </w:r>
      <w:r>
        <w:rPr>
          <w:spacing w:val="-15"/>
        </w:rPr>
        <w:t xml:space="preserve"> </w:t>
      </w:r>
      <w:r>
        <w:t>pada</w:t>
      </w:r>
      <w:r>
        <w:rPr>
          <w:spacing w:val="-15"/>
        </w:rPr>
        <w:t xml:space="preserve"> </w:t>
      </w:r>
      <w:r>
        <w:t>model</w:t>
      </w:r>
      <w:r>
        <w:rPr>
          <w:spacing w:val="-15"/>
        </w:rPr>
        <w:t xml:space="preserve"> </w:t>
      </w:r>
      <w:r>
        <w:rPr>
          <w:rFonts w:ascii="Consolas"/>
          <w:color w:val="0000CC"/>
          <w:sz w:val="20"/>
        </w:rPr>
        <w:t>Levelmodel</w:t>
      </w:r>
      <w:r>
        <w:rPr>
          <w:rFonts w:ascii="Consolas"/>
          <w:color w:val="0000CC"/>
          <w:spacing w:val="-28"/>
          <w:sz w:val="20"/>
        </w:rPr>
        <w:t xml:space="preserve"> </w:t>
      </w:r>
      <w:r>
        <w:t>yang</w:t>
      </w:r>
      <w:r>
        <w:rPr>
          <w:spacing w:val="-15"/>
        </w:rPr>
        <w:t xml:space="preserve"> </w:t>
      </w:r>
      <w:r>
        <w:t>memungkinkan</w:t>
      </w:r>
      <w:r>
        <w:rPr>
          <w:spacing w:val="-15"/>
        </w:rPr>
        <w:t xml:space="preserve"> </w:t>
      </w:r>
      <w:r>
        <w:t>kita</w:t>
      </w:r>
      <w:r>
        <w:rPr>
          <w:spacing w:val="-15"/>
        </w:rPr>
        <w:t xml:space="preserve"> </w:t>
      </w:r>
      <w:r>
        <w:t>mengakses</w:t>
      </w:r>
      <w:r>
        <w:rPr>
          <w:spacing w:val="-15"/>
        </w:rPr>
        <w:t xml:space="preserve"> </w:t>
      </w:r>
      <w:r>
        <w:t>user.</w:t>
      </w:r>
      <w:r>
        <w:rPr>
          <w:spacing w:val="-15"/>
        </w:rPr>
        <w:t xml:space="preserve"> </w:t>
      </w:r>
      <w:r>
        <w:t>Kita dapat</w:t>
      </w:r>
      <w:r>
        <w:rPr>
          <w:spacing w:val="-13"/>
        </w:rPr>
        <w:t xml:space="preserve"> </w:t>
      </w:r>
      <w:r>
        <w:t>mendefinisikan</w:t>
      </w:r>
      <w:r>
        <w:rPr>
          <w:spacing w:val="-13"/>
        </w:rPr>
        <w:t xml:space="preserve"> </w:t>
      </w:r>
      <w:r>
        <w:t>kebalikan</w:t>
      </w:r>
      <w:r>
        <w:rPr>
          <w:spacing w:val="-13"/>
        </w:rPr>
        <w:t xml:space="preserve"> </w:t>
      </w:r>
      <w:r>
        <w:t>dari</w:t>
      </w:r>
      <w:r>
        <w:rPr>
          <w:spacing w:val="-13"/>
        </w:rPr>
        <w:t xml:space="preserve"> </w:t>
      </w:r>
      <w:r>
        <w:t>suatu</w:t>
      </w:r>
      <w:r>
        <w:rPr>
          <w:spacing w:val="-10"/>
        </w:rPr>
        <w:t xml:space="preserve"> </w:t>
      </w:r>
      <w:r>
        <w:rPr>
          <w:rFonts w:ascii="Consolas"/>
          <w:color w:val="0000CC"/>
          <w:sz w:val="20"/>
        </w:rPr>
        <w:t>hasOne</w:t>
      </w:r>
      <w:r>
        <w:rPr>
          <w:rFonts w:ascii="Consolas"/>
          <w:color w:val="0000CC"/>
          <w:spacing w:val="-19"/>
          <w:sz w:val="20"/>
        </w:rPr>
        <w:t xml:space="preserve"> </w:t>
      </w:r>
      <w:r>
        <w:t>hubungan</w:t>
      </w:r>
      <w:r>
        <w:rPr>
          <w:spacing w:val="-13"/>
        </w:rPr>
        <w:t xml:space="preserve"> </w:t>
      </w:r>
      <w:r>
        <w:t>menggunakan</w:t>
      </w:r>
      <w:r>
        <w:rPr>
          <w:spacing w:val="-10"/>
        </w:rPr>
        <w:t xml:space="preserve"> </w:t>
      </w:r>
      <w:r>
        <w:rPr>
          <w:rFonts w:ascii="Consolas"/>
          <w:color w:val="0000CC"/>
          <w:sz w:val="20"/>
        </w:rPr>
        <w:t>belongsTo</w:t>
      </w:r>
      <w:r>
        <w:rPr>
          <w:rFonts w:ascii="Consolas"/>
          <w:color w:val="0000CC"/>
          <w:spacing w:val="-17"/>
          <w:sz w:val="20"/>
        </w:rPr>
        <w:t xml:space="preserve"> </w:t>
      </w:r>
      <w:r>
        <w:rPr>
          <w:spacing w:val="-2"/>
        </w:rPr>
        <w:t>metode:</w:t>
      </w:r>
    </w:p>
    <w:p w14:paraId="2312D92C">
      <w:pPr>
        <w:pStyle w:val="6"/>
        <w:spacing w:before="26"/>
        <w:rPr>
          <w:sz w:val="20"/>
        </w:rPr>
      </w:pPr>
      <w:r>
        <w:rPr>
          <w:sz w:val="20"/>
        </w:rPr>
        <w:drawing>
          <wp:anchor distT="0" distB="0" distL="0" distR="0" simplePos="0" relativeHeight="251675648" behindDoc="1" locked="0" layoutInCell="1" allowOverlap="1">
            <wp:simplePos x="0" y="0"/>
            <wp:positionH relativeFrom="page">
              <wp:posOffset>1787525</wp:posOffset>
            </wp:positionH>
            <wp:positionV relativeFrom="paragraph">
              <wp:posOffset>177800</wp:posOffset>
            </wp:positionV>
            <wp:extent cx="3957320" cy="2234565"/>
            <wp:effectExtent l="0" t="0" r="0" b="0"/>
            <wp:wrapTopAndBottom/>
            <wp:docPr id="104" name="Image 104"/>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63" cstate="print"/>
                    <a:stretch>
                      <a:fillRect/>
                    </a:stretch>
                  </pic:blipFill>
                  <pic:spPr>
                    <a:xfrm>
                      <a:off x="0" y="0"/>
                      <a:ext cx="3957186" cy="2234565"/>
                    </a:xfrm>
                    <a:prstGeom prst="rect">
                      <a:avLst/>
                    </a:prstGeom>
                  </pic:spPr>
                </pic:pic>
              </a:graphicData>
            </a:graphic>
          </wp:anchor>
        </w:drawing>
      </w:r>
    </w:p>
    <w:p w14:paraId="5ED99A9F">
      <w:pPr>
        <w:pStyle w:val="6"/>
        <w:spacing w:before="170"/>
      </w:pPr>
    </w:p>
    <w:p w14:paraId="55451AFB">
      <w:pPr>
        <w:pStyle w:val="3"/>
        <w:spacing w:before="1"/>
      </w:pPr>
      <w:r>
        <w:t>One</w:t>
      </w:r>
      <w:r>
        <w:rPr>
          <w:spacing w:val="-6"/>
        </w:rPr>
        <w:t xml:space="preserve"> </w:t>
      </w:r>
      <w:r>
        <w:t>to</w:t>
      </w:r>
      <w:r>
        <w:rPr>
          <w:spacing w:val="-6"/>
        </w:rPr>
        <w:t xml:space="preserve"> </w:t>
      </w:r>
      <w:r>
        <w:rPr>
          <w:spacing w:val="-4"/>
        </w:rPr>
        <w:t>Many</w:t>
      </w:r>
    </w:p>
    <w:p w14:paraId="73709272">
      <w:pPr>
        <w:pStyle w:val="6"/>
        <w:spacing w:before="144" w:line="360" w:lineRule="auto"/>
        <w:ind w:left="143" w:right="565"/>
        <w:jc w:val="both"/>
      </w:pPr>
      <w:r>
        <w:t>Hubungan satu-ke-banyak digunakan untuk mendefinisikan hubungan di mana satu model adalah</w:t>
      </w:r>
      <w:r>
        <w:rPr>
          <w:spacing w:val="-15"/>
        </w:rPr>
        <w:t xml:space="preserve"> </w:t>
      </w:r>
      <w:r>
        <w:t>induk</w:t>
      </w:r>
      <w:r>
        <w:rPr>
          <w:spacing w:val="-15"/>
        </w:rPr>
        <w:t xml:space="preserve"> </w:t>
      </w:r>
      <w:r>
        <w:t>dari</w:t>
      </w:r>
      <w:r>
        <w:rPr>
          <w:spacing w:val="-15"/>
        </w:rPr>
        <w:t xml:space="preserve"> </w:t>
      </w:r>
      <w:r>
        <w:t>satu</w:t>
      </w:r>
      <w:r>
        <w:rPr>
          <w:spacing w:val="-15"/>
        </w:rPr>
        <w:t xml:space="preserve"> </w:t>
      </w:r>
      <w:r>
        <w:t>atau</w:t>
      </w:r>
      <w:r>
        <w:rPr>
          <w:spacing w:val="-15"/>
        </w:rPr>
        <w:t xml:space="preserve"> </w:t>
      </w:r>
      <w:r>
        <w:t>lebih</w:t>
      </w:r>
      <w:r>
        <w:rPr>
          <w:spacing w:val="-15"/>
        </w:rPr>
        <w:t xml:space="preserve"> </w:t>
      </w:r>
      <w:r>
        <w:t>model</w:t>
      </w:r>
      <w:r>
        <w:rPr>
          <w:spacing w:val="-15"/>
        </w:rPr>
        <w:t xml:space="preserve"> </w:t>
      </w:r>
      <w:r>
        <w:t>turunan.</w:t>
      </w:r>
      <w:r>
        <w:rPr>
          <w:spacing w:val="-15"/>
        </w:rPr>
        <w:t xml:space="preserve"> </w:t>
      </w:r>
      <w:r>
        <w:t>Misalnya,</w:t>
      </w:r>
      <w:r>
        <w:rPr>
          <w:spacing w:val="-15"/>
        </w:rPr>
        <w:t xml:space="preserve"> </w:t>
      </w:r>
      <w:r>
        <w:t>1</w:t>
      </w:r>
      <w:r>
        <w:rPr>
          <w:spacing w:val="-15"/>
        </w:rPr>
        <w:t xml:space="preserve"> </w:t>
      </w:r>
      <w:r>
        <w:t>kategori</w:t>
      </w:r>
      <w:r>
        <w:rPr>
          <w:spacing w:val="-15"/>
        </w:rPr>
        <w:t xml:space="preserve"> </w:t>
      </w:r>
      <w:r>
        <w:t>mungkin</w:t>
      </w:r>
      <w:r>
        <w:rPr>
          <w:spacing w:val="-15"/>
        </w:rPr>
        <w:t xml:space="preserve"> </w:t>
      </w:r>
      <w:r>
        <w:t>memiliki</w:t>
      </w:r>
      <w:r>
        <w:rPr>
          <w:spacing w:val="-15"/>
        </w:rPr>
        <w:t xml:space="preserve"> </w:t>
      </w:r>
      <w:r>
        <w:t>jumlah barang yang tidak terbatas. Seperti semua hubungan Eloquent lainnya, hubungan satu-ke- banyak ditentukan dengan mendefinisikan metode pada model Eloquent Anda:</w:t>
      </w:r>
    </w:p>
    <w:p w14:paraId="2EE0D9DC">
      <w:pPr>
        <w:pStyle w:val="6"/>
        <w:ind w:left="291"/>
        <w:rPr>
          <w:sz w:val="20"/>
        </w:rPr>
      </w:pPr>
      <w:r>
        <w:rPr>
          <w:sz w:val="20"/>
        </w:rPr>
        <w:drawing>
          <wp:inline distT="0" distB="0" distL="0" distR="0">
            <wp:extent cx="5534025" cy="2286635"/>
            <wp:effectExtent l="0" t="0" r="0" b="0"/>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64" cstate="print"/>
                    <a:stretch>
                      <a:fillRect/>
                    </a:stretch>
                  </pic:blipFill>
                  <pic:spPr>
                    <a:xfrm>
                      <a:off x="0" y="0"/>
                      <a:ext cx="5534361" cy="2286952"/>
                    </a:xfrm>
                    <a:prstGeom prst="rect">
                      <a:avLst/>
                    </a:prstGeom>
                  </pic:spPr>
                </pic:pic>
              </a:graphicData>
            </a:graphic>
          </wp:inline>
        </w:drawing>
      </w:r>
    </w:p>
    <w:p w14:paraId="7B2E6DF6">
      <w:pPr>
        <w:pStyle w:val="6"/>
        <w:spacing w:after="0"/>
        <w:rPr>
          <w:sz w:val="20"/>
        </w:rPr>
        <w:sectPr>
          <w:pgSz w:w="11910" w:h="16840"/>
          <w:pgMar w:top="2400" w:right="850" w:bottom="1100" w:left="1275" w:header="884" w:footer="918" w:gutter="0"/>
          <w:cols w:space="720" w:num="1"/>
        </w:sectPr>
      </w:pPr>
    </w:p>
    <w:p w14:paraId="72B3604D">
      <w:pPr>
        <w:pStyle w:val="6"/>
        <w:rPr>
          <w:sz w:val="26"/>
        </w:rPr>
      </w:pPr>
    </w:p>
    <w:p w14:paraId="21194595">
      <w:pPr>
        <w:pStyle w:val="6"/>
        <w:rPr>
          <w:sz w:val="26"/>
        </w:rPr>
      </w:pPr>
    </w:p>
    <w:p w14:paraId="598599B8">
      <w:pPr>
        <w:pStyle w:val="6"/>
        <w:spacing w:before="96"/>
        <w:rPr>
          <w:sz w:val="26"/>
        </w:rPr>
      </w:pPr>
    </w:p>
    <w:p w14:paraId="4E45BC4C">
      <w:pPr>
        <w:pStyle w:val="3"/>
      </w:pPr>
      <w:r>
        <w:t>One</w:t>
      </w:r>
      <w:r>
        <w:rPr>
          <w:spacing w:val="-8"/>
        </w:rPr>
        <w:t xml:space="preserve"> </w:t>
      </w:r>
      <w:r>
        <w:t>to</w:t>
      </w:r>
      <w:r>
        <w:rPr>
          <w:spacing w:val="-8"/>
        </w:rPr>
        <w:t xml:space="preserve"> </w:t>
      </w:r>
      <w:r>
        <w:t>Many</w:t>
      </w:r>
      <w:r>
        <w:rPr>
          <w:spacing w:val="-8"/>
        </w:rPr>
        <w:t xml:space="preserve"> </w:t>
      </w:r>
      <w:r>
        <w:t>(Inverse)</w:t>
      </w:r>
      <w:r>
        <w:rPr>
          <w:spacing w:val="-8"/>
        </w:rPr>
        <w:t xml:space="preserve"> </w:t>
      </w:r>
      <w:r>
        <w:t>/</w:t>
      </w:r>
      <w:r>
        <w:rPr>
          <w:spacing w:val="-7"/>
        </w:rPr>
        <w:t xml:space="preserve"> </w:t>
      </w:r>
      <w:r>
        <w:t>Belongs</w:t>
      </w:r>
      <w:r>
        <w:rPr>
          <w:spacing w:val="-8"/>
        </w:rPr>
        <w:t xml:space="preserve"> </w:t>
      </w:r>
      <w:r>
        <w:rPr>
          <w:spacing w:val="-5"/>
        </w:rPr>
        <w:t>To</w:t>
      </w:r>
    </w:p>
    <w:p w14:paraId="6C4B964F">
      <w:pPr>
        <w:pStyle w:val="6"/>
        <w:spacing w:before="279" w:line="360" w:lineRule="auto"/>
        <w:ind w:left="143" w:right="563"/>
        <w:jc w:val="both"/>
      </w:pPr>
      <w:r>
        <w:t>Sekarang kita dapat mengakses semua</w:t>
      </w:r>
      <w:r>
        <w:rPr>
          <w:spacing w:val="-1"/>
        </w:rPr>
        <w:t xml:space="preserve"> </w:t>
      </w:r>
      <w:r>
        <w:t>barang, mari</w:t>
      </w:r>
      <w:r>
        <w:rPr>
          <w:spacing w:val="-1"/>
        </w:rPr>
        <w:t xml:space="preserve"> </w:t>
      </w:r>
      <w:r>
        <w:t>kita</w:t>
      </w:r>
      <w:r>
        <w:rPr>
          <w:spacing w:val="-1"/>
        </w:rPr>
        <w:t xml:space="preserve"> </w:t>
      </w:r>
      <w:r>
        <w:t xml:space="preserve">tentukan hubungan agar barang dapat mengakses kategori induknya. Untuk menentukan invers suatu </w:t>
      </w:r>
      <w:r>
        <w:rPr>
          <w:rFonts w:ascii="Consolas"/>
          <w:color w:val="0000CC"/>
          <w:sz w:val="20"/>
        </w:rPr>
        <w:t xml:space="preserve">hasMany </w:t>
      </w:r>
      <w:r>
        <w:t xml:space="preserve">hubungan, tentukan metode hubungan pada model anak yang memanggil </w:t>
      </w:r>
      <w:r>
        <w:rPr>
          <w:rFonts w:ascii="Consolas"/>
          <w:color w:val="0000CC"/>
          <w:sz w:val="20"/>
        </w:rPr>
        <w:t xml:space="preserve">belongsTo </w:t>
      </w:r>
      <w:r>
        <w:t>tersebut:</w:t>
      </w:r>
    </w:p>
    <w:p w14:paraId="456A473F">
      <w:pPr>
        <w:pStyle w:val="6"/>
        <w:spacing w:before="26"/>
        <w:rPr>
          <w:sz w:val="20"/>
        </w:rPr>
      </w:pPr>
      <w:r>
        <w:rPr>
          <w:sz w:val="20"/>
        </w:rPr>
        <w:drawing>
          <wp:anchor distT="0" distB="0" distL="0" distR="0" simplePos="0" relativeHeight="251675648" behindDoc="1" locked="0" layoutInCell="1" allowOverlap="1">
            <wp:simplePos x="0" y="0"/>
            <wp:positionH relativeFrom="page">
              <wp:posOffset>1088390</wp:posOffset>
            </wp:positionH>
            <wp:positionV relativeFrom="paragraph">
              <wp:posOffset>177800</wp:posOffset>
            </wp:positionV>
            <wp:extent cx="5346065" cy="1998980"/>
            <wp:effectExtent l="0" t="0" r="0" b="0"/>
            <wp:wrapTopAndBottom/>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65" cstate="print"/>
                    <a:stretch>
                      <a:fillRect/>
                    </a:stretch>
                  </pic:blipFill>
                  <pic:spPr>
                    <a:xfrm>
                      <a:off x="0" y="0"/>
                      <a:ext cx="5346040" cy="1998726"/>
                    </a:xfrm>
                    <a:prstGeom prst="rect">
                      <a:avLst/>
                    </a:prstGeom>
                  </pic:spPr>
                </pic:pic>
              </a:graphicData>
            </a:graphic>
          </wp:anchor>
        </w:drawing>
      </w:r>
    </w:p>
    <w:p w14:paraId="57C4FC7F">
      <w:pPr>
        <w:pStyle w:val="6"/>
        <w:spacing w:before="186"/>
      </w:pPr>
    </w:p>
    <w:p w14:paraId="360586D7">
      <w:pPr>
        <w:pStyle w:val="8"/>
        <w:numPr>
          <w:ilvl w:val="0"/>
          <w:numId w:val="8"/>
        </w:numPr>
        <w:tabs>
          <w:tab w:val="left" w:pos="863"/>
        </w:tabs>
        <w:spacing w:before="0" w:after="0" w:line="312" w:lineRule="auto"/>
        <w:ind w:left="863" w:right="567" w:hanging="360"/>
        <w:jc w:val="left"/>
        <w:rPr>
          <w:sz w:val="24"/>
        </w:rPr>
      </w:pPr>
      <w:r>
        <w:rPr>
          <w:sz w:val="24"/>
        </w:rPr>
        <w:t>Buka</w:t>
      </w:r>
      <w:r>
        <w:rPr>
          <w:spacing w:val="-15"/>
          <w:sz w:val="24"/>
        </w:rPr>
        <w:t xml:space="preserve"> </w:t>
      </w:r>
      <w:r>
        <w:rPr>
          <w:sz w:val="24"/>
        </w:rPr>
        <w:t>file</w:t>
      </w:r>
      <w:r>
        <w:rPr>
          <w:spacing w:val="-15"/>
          <w:sz w:val="24"/>
        </w:rPr>
        <w:t xml:space="preserve"> </w:t>
      </w:r>
      <w:r>
        <w:rPr>
          <w:sz w:val="24"/>
        </w:rPr>
        <w:t>model</w:t>
      </w:r>
      <w:r>
        <w:rPr>
          <w:spacing w:val="-15"/>
          <w:sz w:val="24"/>
        </w:rPr>
        <w:t xml:space="preserve"> </w:t>
      </w:r>
      <w:r>
        <w:rPr>
          <w:sz w:val="24"/>
        </w:rPr>
        <w:t>pada</w:t>
      </w:r>
      <w:r>
        <w:rPr>
          <w:spacing w:val="-15"/>
          <w:sz w:val="24"/>
        </w:rPr>
        <w:t xml:space="preserve"> </w:t>
      </w:r>
      <w:r>
        <w:rPr>
          <w:rFonts w:ascii="Consolas"/>
          <w:color w:val="0000CC"/>
          <w:sz w:val="20"/>
        </w:rPr>
        <w:t>UserModel.php</w:t>
      </w:r>
      <w:r>
        <w:rPr>
          <w:rFonts w:ascii="Consolas"/>
          <w:color w:val="0000CC"/>
          <w:spacing w:val="-59"/>
          <w:sz w:val="20"/>
        </w:rPr>
        <w:t xml:space="preserve"> </w:t>
      </w:r>
      <w:r>
        <w:rPr>
          <w:sz w:val="24"/>
        </w:rPr>
        <w:t>dan</w:t>
      </w:r>
      <w:r>
        <w:rPr>
          <w:spacing w:val="-15"/>
          <w:sz w:val="24"/>
        </w:rPr>
        <w:t xml:space="preserve"> </w:t>
      </w:r>
      <w:r>
        <w:rPr>
          <w:sz w:val="24"/>
        </w:rPr>
        <w:t>tambahkan</w:t>
      </w:r>
      <w:r>
        <w:rPr>
          <w:spacing w:val="-15"/>
          <w:sz w:val="24"/>
        </w:rPr>
        <w:t xml:space="preserve"> </w:t>
      </w:r>
      <w:r>
        <w:rPr>
          <w:sz w:val="24"/>
        </w:rPr>
        <w:t>scritpnya</w:t>
      </w:r>
      <w:r>
        <w:rPr>
          <w:spacing w:val="-15"/>
          <w:sz w:val="24"/>
        </w:rPr>
        <w:t xml:space="preserve"> </w:t>
      </w:r>
      <w:r>
        <w:rPr>
          <w:sz w:val="24"/>
        </w:rPr>
        <w:t>menjadi</w:t>
      </w:r>
      <w:r>
        <w:rPr>
          <w:spacing w:val="-15"/>
          <w:sz w:val="24"/>
        </w:rPr>
        <w:t xml:space="preserve"> </w:t>
      </w:r>
      <w:r>
        <w:rPr>
          <w:sz w:val="24"/>
        </w:rPr>
        <w:t>seperti</w:t>
      </w:r>
      <w:r>
        <w:rPr>
          <w:spacing w:val="-15"/>
          <w:sz w:val="24"/>
        </w:rPr>
        <w:t xml:space="preserve"> </w:t>
      </w:r>
      <w:r>
        <w:rPr>
          <w:sz w:val="24"/>
        </w:rPr>
        <w:t>di</w:t>
      </w:r>
      <w:r>
        <w:rPr>
          <w:spacing w:val="-15"/>
          <w:sz w:val="24"/>
        </w:rPr>
        <w:t xml:space="preserve"> </w:t>
      </w:r>
      <w:r>
        <w:rPr>
          <w:sz w:val="24"/>
        </w:rPr>
        <w:t xml:space="preserve">bawah </w:t>
      </w:r>
      <w:r>
        <w:rPr>
          <w:spacing w:val="-4"/>
          <w:sz w:val="24"/>
        </w:rPr>
        <w:t>ini</w:t>
      </w:r>
    </w:p>
    <w:p w14:paraId="7B5F832C">
      <w:pPr>
        <w:pStyle w:val="6"/>
        <w:ind w:left="1612"/>
        <w:rPr>
          <w:sz w:val="20"/>
        </w:rPr>
      </w:pPr>
      <w:r>
        <w:rPr>
          <w:sz w:val="20"/>
        </w:rPr>
        <mc:AlternateContent>
          <mc:Choice Requires="wpg">
            <w:drawing>
              <wp:inline distT="0" distB="0" distL="0" distR="0">
                <wp:extent cx="4349750" cy="2308225"/>
                <wp:effectExtent l="0" t="0" r="0" b="6350"/>
                <wp:docPr id="107" name="Group 107"/>
                <wp:cNvGraphicFramePr/>
                <a:graphic xmlns:a="http://schemas.openxmlformats.org/drawingml/2006/main">
                  <a:graphicData uri="http://schemas.microsoft.com/office/word/2010/wordprocessingGroup">
                    <wpg:wgp>
                      <wpg:cNvGrpSpPr/>
                      <wpg:grpSpPr>
                        <a:xfrm>
                          <a:off x="0" y="0"/>
                          <a:ext cx="4349750" cy="2308225"/>
                          <a:chOff x="0" y="0"/>
                          <a:chExt cx="4349750" cy="2308225"/>
                        </a:xfrm>
                      </wpg:grpSpPr>
                      <pic:pic xmlns:pic="http://schemas.openxmlformats.org/drawingml/2006/picture">
                        <pic:nvPicPr>
                          <pic:cNvPr id="108" name="Image 108"/>
                          <pic:cNvPicPr/>
                        </pic:nvPicPr>
                        <pic:blipFill>
                          <a:blip r:embed="rId66" cstate="print"/>
                          <a:stretch>
                            <a:fillRect/>
                          </a:stretch>
                        </pic:blipFill>
                        <pic:spPr>
                          <a:xfrm>
                            <a:off x="0" y="0"/>
                            <a:ext cx="4349750" cy="2308225"/>
                          </a:xfrm>
                          <a:prstGeom prst="rect">
                            <a:avLst/>
                          </a:prstGeom>
                        </pic:spPr>
                      </pic:pic>
                      <wps:wsp>
                        <wps:cNvPr id="109" name="Graphic 109"/>
                        <wps:cNvSpPr/>
                        <wps:spPr>
                          <a:xfrm>
                            <a:off x="222504" y="1587500"/>
                            <a:ext cx="4051300" cy="591820"/>
                          </a:xfrm>
                          <a:custGeom>
                            <a:avLst/>
                            <a:gdLst/>
                            <a:ahLst/>
                            <a:cxnLst/>
                            <a:rect l="l" t="t" r="r" b="b"/>
                            <a:pathLst>
                              <a:path w="4051300" h="591820">
                                <a:moveTo>
                                  <a:pt x="0" y="591819"/>
                                </a:moveTo>
                                <a:lnTo>
                                  <a:pt x="4051300" y="591819"/>
                                </a:lnTo>
                                <a:lnTo>
                                  <a:pt x="4051300" y="0"/>
                                </a:lnTo>
                                <a:lnTo>
                                  <a:pt x="0" y="0"/>
                                </a:lnTo>
                                <a:lnTo>
                                  <a:pt x="0" y="591819"/>
                                </a:lnTo>
                                <a:close/>
                              </a:path>
                            </a:pathLst>
                          </a:custGeom>
                          <a:ln w="12700">
                            <a:solidFill>
                              <a:srgbClr val="FF0000"/>
                            </a:solidFill>
                            <a:prstDash val="solid"/>
                          </a:ln>
                        </wps:spPr>
                        <wps:bodyPr wrap="square" lIns="0" tIns="0" rIns="0" bIns="0" rtlCol="0">
                          <a:noAutofit/>
                        </wps:bodyPr>
                      </wps:wsp>
                    </wpg:wgp>
                  </a:graphicData>
                </a:graphic>
              </wp:inline>
            </w:drawing>
          </mc:Choice>
          <mc:Fallback>
            <w:pict>
              <v:group id="_x0000_s1026" o:spid="_x0000_s1026" o:spt="203" style="height:181.75pt;width:342.5pt;" coordsize="4349750,2308225" o:gfxdata="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9kBAA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">
                <o:lock v:ext="edit" aspectratio="f"/>
                <v:shape id="Image 108" o:spid="_x0000_s1026" o:spt="75" type="#_x0000_t75" style="position:absolute;left:0;top:0;height:2308225;width:4349750;" filled="f" o:preferrelative="t" stroked="f" coordsize="21600,21600" o:gfxdata="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SHzz74A&#10;AADcAAAADwAAAAAAAAABACAAAAAiAAAAZHJzL2Rvd25yZXYueG1sUEsBAhQAFAAAAAgAh07iQDMv&#10;BZ47AAAAOQAAABAAAAAAAAAAAQAgAAAADQEAAGRycy9zaGFwZXhtbC54bWxQSwUGAAAAAAYABgBb&#10;AQAAtwMAAAAA&#10;">
                  <v:fill on="f" focussize="0,0"/>
                  <v:stroke on="f"/>
                  <v:imagedata r:id="rId66" o:title=""/>
                  <o:lock v:ext="edit" aspectratio="f"/>
                </v:shape>
                <v:shape id="Graphic 109" o:spid="_x0000_s1026" o:spt="100" style="position:absolute;left:222504;top:1587500;height:591820;width:4051300;" filled="f" stroked="t" coordsize="4051300,591820" o:gfxdata="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LekxrsAAADc&#10;AAAADwAAAAAAAAABACAAAAAiAAAAZHJzL2Rvd25yZXYueG1sUEsBAhQAFAAAAAgAh07iQDMvBZ47&#10;AAAAOQAAABAAAAAAAAAAAQAgAAAACgEAAGRycy9zaGFwZXhtbC54bWxQSwUGAAAAAAYABgBbAQAA&#10;tAMAAAAA&#10;" path="m0,591819l4051300,591819,4051300,0,0,0,0,591819xe">
                  <v:fill on="f" focussize="0,0"/>
                  <v:stroke weight="1pt" color="#FF0000" joinstyle="round"/>
                  <v:imagedata o:title=""/>
                  <o:lock v:ext="edit" aspectratio="f"/>
                  <v:textbox inset="0mm,0mm,0mm,0mm"/>
                </v:shape>
                <w10:wrap type="none"/>
                <w10:anchorlock/>
              </v:group>
            </w:pict>
          </mc:Fallback>
        </mc:AlternateContent>
      </w:r>
    </w:p>
    <w:p w14:paraId="12C4D62B">
      <w:pPr>
        <w:pStyle w:val="8"/>
        <w:numPr>
          <w:ilvl w:val="0"/>
          <w:numId w:val="8"/>
        </w:numPr>
        <w:tabs>
          <w:tab w:val="left" w:pos="863"/>
        </w:tabs>
        <w:spacing w:before="58" w:after="0" w:line="312" w:lineRule="auto"/>
        <w:ind w:left="863" w:right="565" w:hanging="360"/>
        <w:jc w:val="left"/>
        <w:rPr>
          <w:sz w:val="24"/>
        </w:rPr>
      </w:pPr>
      <w:r>
        <w:rPr>
          <w:sz w:val="24"/>
        </w:rPr>
        <w:t>Buka</w:t>
      </w:r>
      <w:r>
        <w:rPr>
          <w:spacing w:val="-2"/>
          <w:sz w:val="24"/>
        </w:rPr>
        <w:t xml:space="preserve"> </w:t>
      </w:r>
      <w:r>
        <w:rPr>
          <w:sz w:val="24"/>
        </w:rPr>
        <w:t xml:space="preserve">file controller pada </w:t>
      </w:r>
      <w:r>
        <w:rPr>
          <w:rFonts w:ascii="Consolas"/>
          <w:color w:val="0000CC"/>
          <w:sz w:val="20"/>
        </w:rPr>
        <w:t>UserController.php</w:t>
      </w:r>
      <w:r>
        <w:rPr>
          <w:rFonts w:ascii="Consolas"/>
          <w:color w:val="0000CC"/>
          <w:spacing w:val="-41"/>
          <w:sz w:val="20"/>
        </w:rPr>
        <w:t xml:space="preserve"> </w:t>
      </w:r>
      <w:r>
        <w:rPr>
          <w:sz w:val="24"/>
        </w:rPr>
        <w:t xml:space="preserve">dan ubah method </w:t>
      </w:r>
      <w:r>
        <w:rPr>
          <w:i/>
          <w:sz w:val="24"/>
        </w:rPr>
        <w:t xml:space="preserve">script </w:t>
      </w:r>
      <w:r>
        <w:rPr>
          <w:sz w:val="24"/>
        </w:rPr>
        <w:t>menjadi seperti di bawah ini</w:t>
      </w:r>
    </w:p>
    <w:p w14:paraId="6A6924F0">
      <w:pPr>
        <w:pStyle w:val="8"/>
        <w:spacing w:after="0" w:line="312" w:lineRule="auto"/>
        <w:jc w:val="left"/>
        <w:rPr>
          <w:sz w:val="24"/>
        </w:rPr>
        <w:sectPr>
          <w:pgSz w:w="11910" w:h="16840"/>
          <w:pgMar w:top="2400" w:right="850" w:bottom="1100" w:left="1275" w:header="884" w:footer="918" w:gutter="0"/>
          <w:cols w:space="720" w:num="1"/>
        </w:sectPr>
      </w:pPr>
    </w:p>
    <w:p w14:paraId="19523AA6">
      <w:pPr>
        <w:pStyle w:val="6"/>
        <w:spacing w:before="45"/>
        <w:rPr>
          <w:sz w:val="20"/>
        </w:rPr>
      </w:pPr>
    </w:p>
    <w:p w14:paraId="216E6B7E">
      <w:pPr>
        <w:pStyle w:val="6"/>
        <w:ind w:left="2333"/>
        <w:rPr>
          <w:sz w:val="20"/>
        </w:rPr>
      </w:pPr>
      <w:r>
        <w:rPr>
          <w:sz w:val="20"/>
        </w:rPr>
        <w:drawing>
          <wp:inline distT="0" distB="0" distL="0" distR="0">
            <wp:extent cx="3444240" cy="904875"/>
            <wp:effectExtent l="0" t="0" r="0" b="0"/>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67" cstate="print"/>
                    <a:stretch>
                      <a:fillRect/>
                    </a:stretch>
                  </pic:blipFill>
                  <pic:spPr>
                    <a:xfrm>
                      <a:off x="0" y="0"/>
                      <a:ext cx="3444857" cy="905255"/>
                    </a:xfrm>
                    <a:prstGeom prst="rect">
                      <a:avLst/>
                    </a:prstGeom>
                  </pic:spPr>
                </pic:pic>
              </a:graphicData>
            </a:graphic>
          </wp:inline>
        </w:drawing>
      </w:r>
    </w:p>
    <w:p w14:paraId="338BDF3C">
      <w:pPr>
        <w:pStyle w:val="8"/>
        <w:numPr>
          <w:ilvl w:val="0"/>
          <w:numId w:val="8"/>
        </w:numPr>
        <w:tabs>
          <w:tab w:val="left" w:pos="863"/>
        </w:tabs>
        <w:spacing w:before="78" w:after="0" w:line="312" w:lineRule="auto"/>
        <w:ind w:left="863" w:right="562" w:hanging="360"/>
        <w:jc w:val="left"/>
        <w:rPr>
          <w:sz w:val="24"/>
        </w:rPr>
      </w:pPr>
      <w:r>
        <w:rPr>
          <w:sz w:val="24"/>
        </w:rPr>
        <w:t xml:space="preserve">Simpan kode program Langkah 2. Kemudian jalankan link pada </w:t>
      </w:r>
      <w:r>
        <w:rPr>
          <w:i/>
          <w:sz w:val="24"/>
        </w:rPr>
        <w:t>browser</w:t>
      </w:r>
      <w:r>
        <w:rPr>
          <w:sz w:val="24"/>
        </w:rPr>
        <w:t>, kemudian</w:t>
      </w:r>
      <w:r>
        <w:rPr>
          <w:spacing w:val="80"/>
          <w:sz w:val="24"/>
        </w:rPr>
        <w:t xml:space="preserve"> </w:t>
      </w:r>
      <w:r>
        <w:rPr>
          <w:sz w:val="24"/>
        </w:rPr>
        <w:t>amati apa yang terjadi dan beri penjelasan dalam laporan</w:t>
      </w:r>
    </w:p>
    <w:p w14:paraId="1113ED43">
      <w:pPr>
        <w:pStyle w:val="8"/>
        <w:numPr>
          <w:ilvl w:val="0"/>
          <w:numId w:val="8"/>
        </w:numPr>
        <w:tabs>
          <w:tab w:val="left" w:pos="863"/>
        </w:tabs>
        <w:spacing w:before="0" w:after="0" w:line="312" w:lineRule="auto"/>
        <w:ind w:left="863" w:right="565" w:hanging="360"/>
        <w:jc w:val="left"/>
        <w:rPr>
          <w:sz w:val="24"/>
        </w:rPr>
      </w:pPr>
      <w:r>
        <w:rPr>
          <w:sz w:val="24"/>
        </w:rPr>
        <w:t>Buka</w:t>
      </w:r>
      <w:r>
        <w:rPr>
          <w:spacing w:val="-2"/>
          <w:sz w:val="24"/>
        </w:rPr>
        <w:t xml:space="preserve"> </w:t>
      </w:r>
      <w:r>
        <w:rPr>
          <w:sz w:val="24"/>
        </w:rPr>
        <w:t xml:space="preserve">file controller pada </w:t>
      </w:r>
      <w:r>
        <w:rPr>
          <w:rFonts w:ascii="Consolas"/>
          <w:color w:val="0000CC"/>
          <w:sz w:val="20"/>
        </w:rPr>
        <w:t>UserController.php</w:t>
      </w:r>
      <w:r>
        <w:rPr>
          <w:rFonts w:ascii="Consolas"/>
          <w:color w:val="0000CC"/>
          <w:spacing w:val="-41"/>
          <w:sz w:val="20"/>
        </w:rPr>
        <w:t xml:space="preserve"> </w:t>
      </w:r>
      <w:r>
        <w:rPr>
          <w:sz w:val="24"/>
        </w:rPr>
        <w:t xml:space="preserve">dan ubah method </w:t>
      </w:r>
      <w:r>
        <w:rPr>
          <w:i/>
          <w:sz w:val="24"/>
        </w:rPr>
        <w:t xml:space="preserve">script </w:t>
      </w:r>
      <w:r>
        <w:rPr>
          <w:sz w:val="24"/>
        </w:rPr>
        <w:t>menjadi seperti di bawah ini</w:t>
      </w:r>
    </w:p>
    <w:p w14:paraId="4809C914">
      <w:pPr>
        <w:pStyle w:val="6"/>
        <w:ind w:left="2507"/>
        <w:rPr>
          <w:sz w:val="20"/>
        </w:rPr>
      </w:pPr>
      <w:r>
        <w:rPr>
          <w:sz w:val="20"/>
        </w:rPr>
        <w:drawing>
          <wp:inline distT="0" distB="0" distL="0" distR="0">
            <wp:extent cx="3228975" cy="913130"/>
            <wp:effectExtent l="0" t="0" r="0" b="0"/>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68" cstate="print"/>
                    <a:stretch>
                      <a:fillRect/>
                    </a:stretch>
                  </pic:blipFill>
                  <pic:spPr>
                    <a:xfrm>
                      <a:off x="0" y="0"/>
                      <a:ext cx="3229210" cy="913542"/>
                    </a:xfrm>
                    <a:prstGeom prst="rect">
                      <a:avLst/>
                    </a:prstGeom>
                  </pic:spPr>
                </pic:pic>
              </a:graphicData>
            </a:graphic>
          </wp:inline>
        </w:drawing>
      </w:r>
    </w:p>
    <w:p w14:paraId="24F0EFEC">
      <w:pPr>
        <w:pStyle w:val="8"/>
        <w:numPr>
          <w:ilvl w:val="0"/>
          <w:numId w:val="8"/>
        </w:numPr>
        <w:tabs>
          <w:tab w:val="left" w:pos="862"/>
        </w:tabs>
        <w:spacing w:before="75" w:after="0" w:line="240" w:lineRule="auto"/>
        <w:ind w:left="862" w:right="0" w:hanging="359"/>
        <w:jc w:val="left"/>
        <w:rPr>
          <w:sz w:val="24"/>
        </w:rPr>
      </w:pPr>
      <w:r>
        <w:rPr>
          <w:sz w:val="24"/>
        </w:rPr>
        <mc:AlternateContent>
          <mc:Choice Requires="wpg">
            <w:drawing>
              <wp:anchor distT="0" distB="0" distL="0" distR="0" simplePos="0" relativeHeight="251659264" behindDoc="0" locked="0" layoutInCell="1" allowOverlap="1">
                <wp:simplePos x="0" y="0"/>
                <wp:positionH relativeFrom="page">
                  <wp:posOffset>1357630</wp:posOffset>
                </wp:positionH>
                <wp:positionV relativeFrom="paragraph">
                  <wp:posOffset>274955</wp:posOffset>
                </wp:positionV>
                <wp:extent cx="5759450" cy="2686685"/>
                <wp:effectExtent l="0" t="0" r="0" b="0"/>
                <wp:wrapNone/>
                <wp:docPr id="112" name="Group 112"/>
                <wp:cNvGraphicFramePr/>
                <a:graphic xmlns:a="http://schemas.openxmlformats.org/drawingml/2006/main">
                  <a:graphicData uri="http://schemas.microsoft.com/office/word/2010/wordprocessingGroup">
                    <wpg:wgp>
                      <wpg:cNvGrpSpPr/>
                      <wpg:grpSpPr>
                        <a:xfrm>
                          <a:off x="0" y="0"/>
                          <a:ext cx="5759450" cy="2686685"/>
                          <a:chOff x="0" y="0"/>
                          <a:chExt cx="5759450" cy="2686685"/>
                        </a:xfrm>
                      </wpg:grpSpPr>
                      <pic:pic xmlns:pic="http://schemas.openxmlformats.org/drawingml/2006/picture">
                        <pic:nvPicPr>
                          <pic:cNvPr id="113" name="Image 113"/>
                          <pic:cNvPicPr/>
                        </pic:nvPicPr>
                        <pic:blipFill>
                          <a:blip r:embed="rId69" cstate="print"/>
                          <a:stretch>
                            <a:fillRect/>
                          </a:stretch>
                        </pic:blipFill>
                        <pic:spPr>
                          <a:xfrm>
                            <a:off x="0" y="0"/>
                            <a:ext cx="5759450" cy="2686685"/>
                          </a:xfrm>
                          <a:prstGeom prst="rect">
                            <a:avLst/>
                          </a:prstGeom>
                        </pic:spPr>
                      </pic:pic>
                      <wps:wsp>
                        <wps:cNvPr id="114" name="Graphic 114"/>
                        <wps:cNvSpPr/>
                        <wps:spPr>
                          <a:xfrm>
                            <a:off x="546100" y="914400"/>
                            <a:ext cx="1884680" cy="1270000"/>
                          </a:xfrm>
                          <a:custGeom>
                            <a:avLst/>
                            <a:gdLst/>
                            <a:ahLst/>
                            <a:cxnLst/>
                            <a:rect l="l" t="t" r="r" b="b"/>
                            <a:pathLst>
                              <a:path w="1884680" h="1270000">
                                <a:moveTo>
                                  <a:pt x="0" y="241300"/>
                                </a:moveTo>
                                <a:lnTo>
                                  <a:pt x="942340" y="241300"/>
                                </a:lnTo>
                                <a:lnTo>
                                  <a:pt x="942340" y="0"/>
                                </a:lnTo>
                                <a:lnTo>
                                  <a:pt x="0" y="0"/>
                                </a:lnTo>
                                <a:lnTo>
                                  <a:pt x="0" y="241300"/>
                                </a:lnTo>
                                <a:close/>
                              </a:path>
                              <a:path w="1884680" h="1270000">
                                <a:moveTo>
                                  <a:pt x="203200" y="1270000"/>
                                </a:moveTo>
                                <a:lnTo>
                                  <a:pt x="1884680" y="1270000"/>
                                </a:lnTo>
                                <a:lnTo>
                                  <a:pt x="1884680" y="1028700"/>
                                </a:lnTo>
                                <a:lnTo>
                                  <a:pt x="203200" y="1028700"/>
                                </a:lnTo>
                                <a:lnTo>
                                  <a:pt x="203200" y="1270000"/>
                                </a:lnTo>
                                <a:close/>
                              </a:path>
                            </a:pathLst>
                          </a:custGeom>
                          <a:ln w="12700">
                            <a:solidFill>
                              <a:srgbClr val="FF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106.9pt;margin-top:21.65pt;height:211.55pt;width:453.5pt;mso-position-horizontal-relative:page;z-index:251659264;mso-width-relative:page;mso-height-relative:page;" coordsize="5759450,2686685" o:gfxdata="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Z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">
                <o:lock v:ext="edit" aspectratio="f"/>
                <v:shape id="Image 113" o:spid="_x0000_s1026" o:spt="75" type="#_x0000_t75" style="position:absolute;left:0;top:0;height:2686685;width:5759450;" filled="f" o:preferrelative="t" stroked="f" coordsize="21600,21600" o:gfxdata="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zBXUvQAA&#10;ANwAAAAPAAAAAAAAAAEAIAAAACIAAABkcnMvZG93bnJldi54bWxQSwECFAAUAAAACACHTuJAMy8F&#10;njsAAAA5AAAAEAAAAAAAAAABACAAAAAMAQAAZHJzL3NoYXBleG1sLnhtbFBLBQYAAAAABgAGAFsB&#10;AAC2AwAAAAA=&#10;">
                  <v:fill on="f" focussize="0,0"/>
                  <v:stroke on="f"/>
                  <v:imagedata r:id="rId69" o:title=""/>
                  <o:lock v:ext="edit" aspectratio="f"/>
                </v:shape>
                <v:shape id="Graphic 114" o:spid="_x0000_s1026" o:spt="100" style="position:absolute;left:546100;top:914400;height:1270000;width:1884680;" filled="f" stroked="t" coordsize="1884680,1270000" o:gfxdata="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eay+8AAAA&#10;3AAAAA8AAAAAAAAAAQAgAAAAIgAAAGRycy9kb3ducmV2LnhtbFBLAQIUABQAAAAIAIdO4kAzLwWe&#10;OwAAADkAAAAQAAAAAAAAAAEAIAAAAAsBAABkcnMvc2hhcGV4bWwueG1sUEsFBgAAAAAGAAYAWwEA&#10;ALUDAAAAAA==&#10;" path="m0,241300l942340,241300,942340,0,0,0,0,241300xem203200,1270000l1884680,1270000,1884680,1028700,203200,1028700,203200,1270000xe">
                  <v:fill on="f" focussize="0,0"/>
                  <v:stroke weight="1pt" color="#FF0000" joinstyle="round"/>
                  <v:imagedata o:title=""/>
                  <o:lock v:ext="edit" aspectratio="f"/>
                  <v:textbox inset="0mm,0mm,0mm,0mm"/>
                </v:shape>
              </v:group>
            </w:pict>
          </mc:Fallback>
        </mc:AlternateContent>
      </w:r>
      <w:r>
        <w:rPr>
          <w:sz w:val="24"/>
        </w:rPr>
        <w:t>Buka</w:t>
      </w:r>
      <w:r>
        <w:rPr>
          <w:spacing w:val="-5"/>
          <w:sz w:val="24"/>
        </w:rPr>
        <w:t xml:space="preserve"> </w:t>
      </w:r>
      <w:r>
        <w:rPr>
          <w:sz w:val="24"/>
        </w:rPr>
        <w:t>file</w:t>
      </w:r>
      <w:r>
        <w:rPr>
          <w:spacing w:val="-3"/>
          <w:sz w:val="24"/>
        </w:rPr>
        <w:t xml:space="preserve"> </w:t>
      </w:r>
      <w:r>
        <w:rPr>
          <w:sz w:val="24"/>
        </w:rPr>
        <w:t>view</w:t>
      </w:r>
      <w:r>
        <w:rPr>
          <w:spacing w:val="-3"/>
          <w:sz w:val="24"/>
        </w:rPr>
        <w:t xml:space="preserve"> </w:t>
      </w:r>
      <w:r>
        <w:rPr>
          <w:sz w:val="24"/>
        </w:rPr>
        <w:t>pada</w:t>
      </w:r>
      <w:r>
        <w:rPr>
          <w:spacing w:val="-2"/>
          <w:sz w:val="24"/>
        </w:rPr>
        <w:t xml:space="preserve"> </w:t>
      </w:r>
      <w:r>
        <w:rPr>
          <w:rFonts w:ascii="Consolas"/>
          <w:color w:val="0000CC"/>
          <w:sz w:val="20"/>
        </w:rPr>
        <w:t>user.blade.php</w:t>
      </w:r>
      <w:r>
        <w:rPr>
          <w:rFonts w:ascii="Consolas"/>
          <w:color w:val="0000CC"/>
          <w:spacing w:val="-50"/>
          <w:sz w:val="20"/>
        </w:rPr>
        <w:t xml:space="preserve"> </w:t>
      </w:r>
      <w:r>
        <w:rPr>
          <w:sz w:val="24"/>
        </w:rPr>
        <w:t>dan</w:t>
      </w:r>
      <w:r>
        <w:rPr>
          <w:spacing w:val="-2"/>
          <w:sz w:val="24"/>
        </w:rPr>
        <w:t xml:space="preserve"> </w:t>
      </w:r>
      <w:r>
        <w:rPr>
          <w:sz w:val="24"/>
        </w:rPr>
        <w:t>ubah</w:t>
      </w:r>
      <w:r>
        <w:rPr>
          <w:spacing w:val="-2"/>
          <w:sz w:val="24"/>
        </w:rPr>
        <w:t xml:space="preserve"> </w:t>
      </w:r>
      <w:r>
        <w:rPr>
          <w:i/>
          <w:sz w:val="24"/>
        </w:rPr>
        <w:t>script</w:t>
      </w:r>
      <w:r>
        <w:rPr>
          <w:i/>
          <w:spacing w:val="-1"/>
          <w:sz w:val="24"/>
        </w:rPr>
        <w:t xml:space="preserve"> </w:t>
      </w:r>
      <w:r>
        <w:rPr>
          <w:sz w:val="24"/>
        </w:rPr>
        <w:t>menjadi</w:t>
      </w:r>
      <w:r>
        <w:rPr>
          <w:spacing w:val="-2"/>
          <w:sz w:val="24"/>
        </w:rPr>
        <w:t xml:space="preserve"> </w:t>
      </w:r>
      <w:r>
        <w:rPr>
          <w:sz w:val="24"/>
        </w:rPr>
        <w:t>seperti</w:t>
      </w:r>
      <w:r>
        <w:rPr>
          <w:spacing w:val="-2"/>
          <w:sz w:val="24"/>
        </w:rPr>
        <w:t xml:space="preserve"> </w:t>
      </w:r>
      <w:r>
        <w:rPr>
          <w:sz w:val="24"/>
        </w:rPr>
        <w:t>di</w:t>
      </w:r>
      <w:r>
        <w:rPr>
          <w:spacing w:val="-2"/>
          <w:sz w:val="24"/>
        </w:rPr>
        <w:t xml:space="preserve"> </w:t>
      </w:r>
      <w:r>
        <w:rPr>
          <w:sz w:val="24"/>
        </w:rPr>
        <w:t>bawah</w:t>
      </w:r>
      <w:r>
        <w:rPr>
          <w:spacing w:val="-2"/>
          <w:sz w:val="24"/>
        </w:rPr>
        <w:t xml:space="preserve"> </w:t>
      </w:r>
      <w:r>
        <w:rPr>
          <w:spacing w:val="-5"/>
          <w:sz w:val="24"/>
        </w:rPr>
        <w:t>ini</w:t>
      </w:r>
    </w:p>
    <w:p w14:paraId="7C9099C5">
      <w:pPr>
        <w:pStyle w:val="6"/>
      </w:pPr>
    </w:p>
    <w:p w14:paraId="4786B7D3">
      <w:pPr>
        <w:pStyle w:val="6"/>
      </w:pPr>
    </w:p>
    <w:p w14:paraId="36FC19A1">
      <w:pPr>
        <w:pStyle w:val="6"/>
      </w:pPr>
    </w:p>
    <w:p w14:paraId="38F3358C">
      <w:pPr>
        <w:pStyle w:val="6"/>
      </w:pPr>
    </w:p>
    <w:p w14:paraId="5E4B172F">
      <w:pPr>
        <w:pStyle w:val="6"/>
      </w:pPr>
    </w:p>
    <w:p w14:paraId="5C86AA23">
      <w:pPr>
        <w:pStyle w:val="6"/>
      </w:pPr>
    </w:p>
    <w:p w14:paraId="43AD8B65">
      <w:pPr>
        <w:pStyle w:val="6"/>
      </w:pPr>
    </w:p>
    <w:p w14:paraId="107CA20B">
      <w:pPr>
        <w:pStyle w:val="6"/>
      </w:pPr>
    </w:p>
    <w:p w14:paraId="5B1A4DC2">
      <w:pPr>
        <w:pStyle w:val="6"/>
      </w:pPr>
    </w:p>
    <w:p w14:paraId="5D10D4F0">
      <w:pPr>
        <w:pStyle w:val="6"/>
      </w:pPr>
    </w:p>
    <w:p w14:paraId="6A61EC0F">
      <w:pPr>
        <w:pStyle w:val="6"/>
      </w:pPr>
    </w:p>
    <w:p w14:paraId="0F648D07">
      <w:pPr>
        <w:pStyle w:val="6"/>
      </w:pPr>
    </w:p>
    <w:p w14:paraId="30EE0A66">
      <w:pPr>
        <w:pStyle w:val="6"/>
      </w:pPr>
    </w:p>
    <w:p w14:paraId="68C5410C">
      <w:pPr>
        <w:pStyle w:val="6"/>
      </w:pPr>
    </w:p>
    <w:p w14:paraId="15B370DE">
      <w:pPr>
        <w:pStyle w:val="6"/>
        <w:spacing w:before="258"/>
      </w:pPr>
    </w:p>
    <w:p w14:paraId="190209BD">
      <w:pPr>
        <w:pStyle w:val="8"/>
        <w:numPr>
          <w:ilvl w:val="0"/>
          <w:numId w:val="8"/>
        </w:numPr>
        <w:tabs>
          <w:tab w:val="left" w:pos="863"/>
        </w:tabs>
        <w:spacing w:before="0" w:after="0" w:line="312" w:lineRule="auto"/>
        <w:ind w:left="863" w:right="562" w:hanging="360"/>
        <w:jc w:val="left"/>
        <w:rPr>
          <w:sz w:val="24"/>
        </w:rPr>
      </w:pPr>
      <w:r>
        <w:rPr>
          <w:sz w:val="24"/>
        </w:rPr>
        <w:t>Simpan</w:t>
      </w:r>
      <w:r>
        <w:rPr>
          <w:spacing w:val="40"/>
          <w:sz w:val="24"/>
        </w:rPr>
        <w:t xml:space="preserve"> </w:t>
      </w:r>
      <w:r>
        <w:rPr>
          <w:sz w:val="24"/>
        </w:rPr>
        <w:t>kode</w:t>
      </w:r>
      <w:r>
        <w:rPr>
          <w:spacing w:val="40"/>
          <w:sz w:val="24"/>
        </w:rPr>
        <w:t xml:space="preserve"> </w:t>
      </w:r>
      <w:r>
        <w:rPr>
          <w:sz w:val="24"/>
        </w:rPr>
        <w:t>program</w:t>
      </w:r>
      <w:r>
        <w:rPr>
          <w:spacing w:val="40"/>
          <w:sz w:val="24"/>
        </w:rPr>
        <w:t xml:space="preserve"> </w:t>
      </w:r>
      <w:r>
        <w:rPr>
          <w:sz w:val="24"/>
        </w:rPr>
        <w:t>Langkah</w:t>
      </w:r>
      <w:r>
        <w:rPr>
          <w:spacing w:val="40"/>
          <w:sz w:val="24"/>
        </w:rPr>
        <w:t xml:space="preserve"> </w:t>
      </w:r>
      <w:r>
        <w:rPr>
          <w:sz w:val="24"/>
        </w:rPr>
        <w:t>4</w:t>
      </w:r>
      <w:r>
        <w:rPr>
          <w:spacing w:val="40"/>
          <w:sz w:val="24"/>
        </w:rPr>
        <w:t xml:space="preserve"> </w:t>
      </w:r>
      <w:r>
        <w:rPr>
          <w:sz w:val="24"/>
        </w:rPr>
        <w:t>dan</w:t>
      </w:r>
      <w:r>
        <w:rPr>
          <w:spacing w:val="40"/>
          <w:sz w:val="24"/>
        </w:rPr>
        <w:t xml:space="preserve"> </w:t>
      </w:r>
      <w:r>
        <w:rPr>
          <w:sz w:val="24"/>
        </w:rPr>
        <w:t>5.</w:t>
      </w:r>
      <w:r>
        <w:rPr>
          <w:spacing w:val="40"/>
          <w:sz w:val="24"/>
        </w:rPr>
        <w:t xml:space="preserve"> </w:t>
      </w:r>
      <w:r>
        <w:rPr>
          <w:sz w:val="24"/>
        </w:rPr>
        <w:t>Kemudian</w:t>
      </w:r>
      <w:r>
        <w:rPr>
          <w:spacing w:val="40"/>
          <w:sz w:val="24"/>
        </w:rPr>
        <w:t xml:space="preserve"> </w:t>
      </w:r>
      <w:r>
        <w:rPr>
          <w:sz w:val="24"/>
        </w:rPr>
        <w:t>jalankan</w:t>
      </w:r>
      <w:r>
        <w:rPr>
          <w:spacing w:val="40"/>
          <w:sz w:val="24"/>
        </w:rPr>
        <w:t xml:space="preserve"> </w:t>
      </w:r>
      <w:r>
        <w:rPr>
          <w:sz w:val="24"/>
        </w:rPr>
        <w:t>link</w:t>
      </w:r>
      <w:r>
        <w:rPr>
          <w:spacing w:val="40"/>
          <w:sz w:val="24"/>
        </w:rPr>
        <w:t xml:space="preserve"> </w:t>
      </w:r>
      <w:r>
        <w:rPr>
          <w:sz w:val="24"/>
        </w:rPr>
        <w:t>pada</w:t>
      </w:r>
      <w:r>
        <w:rPr>
          <w:spacing w:val="40"/>
          <w:sz w:val="24"/>
        </w:rPr>
        <w:t xml:space="preserve"> </w:t>
      </w:r>
      <w:r>
        <w:rPr>
          <w:i/>
          <w:sz w:val="24"/>
        </w:rPr>
        <w:t>browser</w:t>
      </w:r>
      <w:r>
        <w:rPr>
          <w:sz w:val="24"/>
        </w:rPr>
        <w:t>,</w:t>
      </w:r>
      <w:r>
        <w:rPr>
          <w:spacing w:val="40"/>
          <w:sz w:val="24"/>
        </w:rPr>
        <w:t xml:space="preserve"> </w:t>
      </w:r>
      <w:r>
        <w:rPr>
          <w:sz w:val="24"/>
        </w:rPr>
        <w:t>kemudian amati apa yang terjadi dan beri penjelasan dalam laporan</w:t>
      </w:r>
    </w:p>
    <w:p w14:paraId="5981D598">
      <w:pPr>
        <w:pStyle w:val="8"/>
        <w:numPr>
          <w:ilvl w:val="0"/>
          <w:numId w:val="8"/>
        </w:numPr>
        <w:tabs>
          <w:tab w:val="left" w:pos="862"/>
        </w:tabs>
        <w:spacing w:before="0" w:after="0" w:line="240" w:lineRule="auto"/>
        <w:ind w:left="862" w:right="0" w:hanging="359"/>
        <w:jc w:val="left"/>
        <w:rPr>
          <w:sz w:val="24"/>
        </w:rPr>
      </w:pPr>
      <w:r>
        <w:rPr>
          <w:sz w:val="24"/>
        </w:rPr>
        <w:t>Laporkan</w:t>
      </w:r>
      <w:r>
        <w:rPr>
          <w:spacing w:val="-1"/>
          <w:sz w:val="24"/>
        </w:rPr>
        <w:t xml:space="preserve"> </w:t>
      </w:r>
      <w:r>
        <w:rPr>
          <w:sz w:val="24"/>
        </w:rPr>
        <w:t>hasil</w:t>
      </w:r>
      <w:r>
        <w:rPr>
          <w:spacing w:val="-1"/>
          <w:sz w:val="24"/>
        </w:rPr>
        <w:t xml:space="preserve"> </w:t>
      </w:r>
      <w:r>
        <w:rPr>
          <w:sz w:val="24"/>
        </w:rPr>
        <w:t>Praktikum-2.7</w:t>
      </w:r>
      <w:r>
        <w:rPr>
          <w:spacing w:val="-1"/>
          <w:sz w:val="24"/>
        </w:rPr>
        <w:t xml:space="preserve"> </w:t>
      </w:r>
      <w:r>
        <w:rPr>
          <w:sz w:val="24"/>
        </w:rPr>
        <w:t>ini</w:t>
      </w:r>
      <w:r>
        <w:rPr>
          <w:spacing w:val="-1"/>
          <w:sz w:val="24"/>
        </w:rPr>
        <w:t xml:space="preserve"> </w:t>
      </w:r>
      <w:r>
        <w:rPr>
          <w:sz w:val="24"/>
        </w:rPr>
        <w:t>dan</w:t>
      </w:r>
      <w:r>
        <w:rPr>
          <w:spacing w:val="-1"/>
          <w:sz w:val="24"/>
        </w:rPr>
        <w:t xml:space="preserve"> </w:t>
      </w:r>
      <w:r>
        <w:rPr>
          <w:i/>
          <w:sz w:val="24"/>
        </w:rPr>
        <w:t>commit</w:t>
      </w:r>
      <w:r>
        <w:rPr>
          <w:i/>
          <w:spacing w:val="-1"/>
          <w:sz w:val="24"/>
        </w:rPr>
        <w:t xml:space="preserve"> </w:t>
      </w:r>
      <w:r>
        <w:rPr>
          <w:sz w:val="24"/>
        </w:rPr>
        <w:t>perubahan</w:t>
      </w:r>
      <w:r>
        <w:rPr>
          <w:spacing w:val="-1"/>
          <w:sz w:val="24"/>
        </w:rPr>
        <w:t xml:space="preserve"> </w:t>
      </w:r>
      <w:r>
        <w:rPr>
          <w:sz w:val="24"/>
        </w:rPr>
        <w:t>pada</w:t>
      </w:r>
      <w:r>
        <w:rPr>
          <w:spacing w:val="-1"/>
          <w:sz w:val="24"/>
        </w:rPr>
        <w:t xml:space="preserve"> </w:t>
      </w:r>
      <w:r>
        <w:rPr>
          <w:i/>
          <w:spacing w:val="-4"/>
          <w:sz w:val="24"/>
        </w:rPr>
        <w:t>git</w:t>
      </w:r>
      <w:r>
        <w:rPr>
          <w:spacing w:val="-4"/>
          <w:sz w:val="24"/>
        </w:rPr>
        <w:t>.</w:t>
      </w:r>
    </w:p>
    <w:p w14:paraId="02B87627">
      <w:pPr>
        <w:pStyle w:val="8"/>
        <w:spacing w:after="0" w:line="240" w:lineRule="auto"/>
        <w:jc w:val="left"/>
        <w:rPr>
          <w:sz w:val="24"/>
        </w:rPr>
        <w:sectPr>
          <w:pgSz w:w="11910" w:h="16840"/>
          <w:pgMar w:top="2400" w:right="850" w:bottom="1100" w:left="1275" w:header="884" w:footer="918" w:gutter="0"/>
          <w:cols w:space="720" w:num="1"/>
        </w:sectPr>
      </w:pPr>
    </w:p>
    <w:p w14:paraId="2ED62CC6">
      <w:pPr>
        <w:pStyle w:val="6"/>
      </w:pPr>
    </w:p>
    <w:p w14:paraId="4B0A74C5">
      <w:pPr>
        <w:pStyle w:val="6"/>
      </w:pPr>
    </w:p>
    <w:p w14:paraId="2FF9AEE7">
      <w:pPr>
        <w:pStyle w:val="6"/>
      </w:pPr>
    </w:p>
    <w:p w14:paraId="4D9695B5">
      <w:pPr>
        <w:pStyle w:val="6"/>
      </w:pPr>
    </w:p>
    <w:p w14:paraId="5EF46C25">
      <w:pPr>
        <w:pStyle w:val="6"/>
      </w:pPr>
    </w:p>
    <w:p w14:paraId="6D1875FD">
      <w:pPr>
        <w:pStyle w:val="6"/>
      </w:pPr>
    </w:p>
    <w:p w14:paraId="30E72290">
      <w:pPr>
        <w:pStyle w:val="6"/>
        <w:spacing w:before="136"/>
      </w:pPr>
    </w:p>
    <w:p w14:paraId="4FDF0A2A">
      <w:pPr>
        <w:spacing w:before="0"/>
        <w:ind w:left="0" w:right="422" w:firstLine="0"/>
        <w:jc w:val="center"/>
        <w:rPr>
          <w:i/>
          <w:sz w:val="24"/>
        </w:rPr>
      </w:pPr>
      <w:r>
        <w:rPr>
          <w:i/>
          <w:sz w:val="24"/>
        </w:rPr>
        <w:t>***</w:t>
      </w:r>
      <w:r>
        <w:rPr>
          <w:i/>
          <w:spacing w:val="-1"/>
          <w:sz w:val="24"/>
        </w:rPr>
        <w:t xml:space="preserve"> </w:t>
      </w:r>
      <w:r>
        <w:rPr>
          <w:i/>
          <w:sz w:val="24"/>
        </w:rPr>
        <w:t>Sekian,</w:t>
      </w:r>
      <w:r>
        <w:rPr>
          <w:i/>
          <w:spacing w:val="-1"/>
          <w:sz w:val="24"/>
        </w:rPr>
        <w:t xml:space="preserve"> </w:t>
      </w:r>
      <w:r>
        <w:rPr>
          <w:i/>
          <w:sz w:val="24"/>
        </w:rPr>
        <w:t>dan</w:t>
      </w:r>
      <w:r>
        <w:rPr>
          <w:i/>
          <w:spacing w:val="-1"/>
          <w:sz w:val="24"/>
        </w:rPr>
        <w:t xml:space="preserve"> </w:t>
      </w:r>
      <w:r>
        <w:rPr>
          <w:i/>
          <w:sz w:val="24"/>
        </w:rPr>
        <w:t>selamat</w:t>
      </w:r>
      <w:r>
        <w:rPr>
          <w:i/>
          <w:spacing w:val="1"/>
          <w:sz w:val="24"/>
        </w:rPr>
        <w:t xml:space="preserve"> </w:t>
      </w:r>
      <w:r>
        <w:rPr>
          <w:i/>
          <w:sz w:val="24"/>
        </w:rPr>
        <w:t xml:space="preserve">belajar </w:t>
      </w:r>
      <w:r>
        <w:rPr>
          <w:i/>
          <w:spacing w:val="-5"/>
          <w:sz w:val="24"/>
        </w:rPr>
        <w:t>***</w:t>
      </w:r>
    </w:p>
    <w:sectPr>
      <w:pgSz w:w="11910" w:h="16840"/>
      <w:pgMar w:top="2400" w:right="850" w:bottom="1100" w:left="1275" w:header="884" w:footer="91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onsolas">
    <w:panose1 w:val="020B0609020204030204"/>
    <w:charset w:val="01"/>
    <w:family w:val="modern"/>
    <w:pitch w:val="default"/>
    <w:sig w:usb0="E00006FF" w:usb1="0000FCFF" w:usb2="00000001" w:usb3="00000000" w:csb0="6000019F" w:csb1="DFD70000"/>
  </w:font>
  <w:font w:name="Book Antiqua">
    <w:panose1 w:val="02040602050305030304"/>
    <w:charset w:val="01"/>
    <w:family w:val="roman"/>
    <w:pitch w:val="default"/>
    <w:sig w:usb0="00000287" w:usb1="00000000" w:usb2="00000000" w:usb3="00000000" w:csb0="2000009F" w:csb1="DFD70000"/>
  </w:font>
  <w:font w:name="Courier New">
    <w:panose1 w:val="02070309020205020404"/>
    <w:charset w:val="01"/>
    <w:family w:val="modern"/>
    <w:pitch w:val="default"/>
    <w:sig w:usb0="E0002EFF" w:usb1="C0007843" w:usb2="00000009" w:usb3="00000000" w:csb0="400001FF" w:csb1="FFFF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78743F">
    <w:pPr>
      <w:pStyle w:val="6"/>
      <w:spacing w:line="14" w:lineRule="auto"/>
      <w:rPr>
        <w:sz w:val="20"/>
      </w:rPr>
    </w:pPr>
    <w:r>
      <w:rPr>
        <w:sz w:val="20"/>
      </w:rPr>
      <mc:AlternateContent>
        <mc:Choice Requires="wps">
          <w:drawing>
            <wp:anchor distT="0" distB="0" distL="0" distR="0" simplePos="0" relativeHeight="251663360" behindDoc="1" locked="0" layoutInCell="1" allowOverlap="1">
              <wp:simplePos x="0" y="0"/>
              <wp:positionH relativeFrom="page">
                <wp:posOffset>882650</wp:posOffset>
              </wp:positionH>
              <wp:positionV relativeFrom="page">
                <wp:posOffset>9931400</wp:posOffset>
              </wp:positionV>
              <wp:extent cx="5796915" cy="9525"/>
              <wp:effectExtent l="0" t="0" r="0" b="0"/>
              <wp:wrapNone/>
              <wp:docPr id="4" name="Graphic 4"/>
              <wp:cNvGraphicFramePr/>
              <a:graphic xmlns:a="http://schemas.openxmlformats.org/drawingml/2006/main">
                <a:graphicData uri="http://schemas.microsoft.com/office/word/2010/wordprocessingShape">
                  <wps:wsp>
                    <wps:cNvSpPr/>
                    <wps:spPr>
                      <a:xfrm>
                        <a:off x="0" y="0"/>
                        <a:ext cx="5796915" cy="9525"/>
                      </a:xfrm>
                      <a:custGeom>
                        <a:avLst/>
                        <a:gdLst/>
                        <a:ahLst/>
                        <a:cxnLst/>
                        <a:rect l="l" t="t" r="r" b="b"/>
                        <a:pathLst>
                          <a:path w="5796915" h="9525">
                            <a:moveTo>
                              <a:pt x="5796660" y="0"/>
                            </a:moveTo>
                            <a:lnTo>
                              <a:pt x="0" y="0"/>
                            </a:lnTo>
                            <a:lnTo>
                              <a:pt x="0" y="9144"/>
                            </a:lnTo>
                            <a:lnTo>
                              <a:pt x="5796660" y="9144"/>
                            </a:lnTo>
                            <a:lnTo>
                              <a:pt x="5796660" y="0"/>
                            </a:lnTo>
                            <a:close/>
                          </a:path>
                        </a:pathLst>
                      </a:custGeom>
                      <a:solidFill>
                        <a:srgbClr val="000000"/>
                      </a:solidFill>
                    </wps:spPr>
                    <wps:bodyPr wrap="square" lIns="0" tIns="0" rIns="0" bIns="0" rtlCol="0">
                      <a:noAutofit/>
                    </wps:bodyPr>
                  </wps:wsp>
                </a:graphicData>
              </a:graphic>
            </wp:anchor>
          </w:drawing>
        </mc:Choice>
        <mc:Fallback>
          <w:pict>
            <v:shape id="Graphic 4" o:spid="_x0000_s1026" o:spt="100" style="position:absolute;left:0pt;margin-left:69.5pt;margin-top:782pt;height:0.75pt;width:456.45pt;mso-position-horizontal-relative:page;mso-position-vertical-relative:page;z-index:-251653120;mso-width-relative:page;mso-height-relative:page;" fillcolor="#000000" filled="t" stroked="f" coordsize="5796915,9525" o:gfxdata="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IgQn7dgA&#10;AAAOAQAADwAAAAAAAAABACAAAAAiAAAAZHJzL2Rvd25yZXYueG1sUEsBAhQAFAAAAAgAh07iQOFm&#10;aikfAgAA3AQAAA4AAAAAAAAAAQAgAAAAJwEAAGRycy9lMm9Eb2MueG1sUEsFBgAAAAAGAAYAWQEA&#10;ALgFAAAAAA==&#10;" path="m5796660,0l0,0,0,9144,5796660,9144,5796660,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63360" behindDoc="1" locked="0" layoutInCell="1" allowOverlap="1">
              <wp:simplePos x="0" y="0"/>
              <wp:positionH relativeFrom="page">
                <wp:posOffset>915670</wp:posOffset>
              </wp:positionH>
              <wp:positionV relativeFrom="page">
                <wp:posOffset>10009505</wp:posOffset>
              </wp:positionV>
              <wp:extent cx="1778000" cy="178435"/>
              <wp:effectExtent l="0" t="0" r="0" b="0"/>
              <wp:wrapNone/>
              <wp:docPr id="5" name="Textbox 5"/>
              <wp:cNvGraphicFramePr/>
              <a:graphic xmlns:a="http://schemas.openxmlformats.org/drawingml/2006/main">
                <a:graphicData uri="http://schemas.microsoft.com/office/word/2010/wordprocessingShape">
                  <wps:wsp>
                    <wps:cNvSpPr txBox="1"/>
                    <wps:spPr>
                      <a:xfrm>
                        <a:off x="0" y="0"/>
                        <a:ext cx="1778000" cy="178435"/>
                      </a:xfrm>
                      <a:prstGeom prst="rect">
                        <a:avLst/>
                      </a:prstGeom>
                    </wps:spPr>
                    <wps:txbx>
                      <w:txbxContent>
                        <w:p w14:paraId="633F39DF">
                          <w:pPr>
                            <w:spacing w:before="12"/>
                            <w:ind w:left="20" w:right="0" w:firstLine="0"/>
                            <w:jc w:val="left"/>
                            <w:rPr>
                              <w:rFonts w:ascii="Book Antiqua" w:hAnsi="Book Antiqua"/>
                              <w:sz w:val="20"/>
                            </w:rPr>
                          </w:pPr>
                          <w:r>
                            <w:rPr>
                              <w:rFonts w:ascii="Book Antiqua" w:hAnsi="Book Antiqua"/>
                              <w:sz w:val="20"/>
                            </w:rPr>
                            <w:t>Jobsheet</w:t>
                          </w:r>
                          <w:r>
                            <w:rPr>
                              <w:rFonts w:ascii="Book Antiqua" w:hAnsi="Book Antiqua"/>
                              <w:spacing w:val="-4"/>
                              <w:sz w:val="20"/>
                            </w:rPr>
                            <w:t xml:space="preserve"> </w:t>
                          </w:r>
                          <w:r>
                            <w:rPr>
                              <w:rFonts w:ascii="Book Antiqua" w:hAnsi="Book Antiqua"/>
                              <w:sz w:val="20"/>
                            </w:rPr>
                            <w:t>04</w:t>
                          </w:r>
                          <w:r>
                            <w:rPr>
                              <w:rFonts w:ascii="Book Antiqua" w:hAnsi="Book Antiqua"/>
                              <w:spacing w:val="48"/>
                              <w:sz w:val="20"/>
                            </w:rPr>
                            <w:t xml:space="preserve"> </w:t>
                          </w:r>
                          <w:r>
                            <w:rPr>
                              <w:rFonts w:ascii="Book Antiqua" w:hAnsi="Book Antiqua"/>
                              <w:sz w:val="20"/>
                            </w:rPr>
                            <w:t>–</w:t>
                          </w:r>
                          <w:r>
                            <w:rPr>
                              <w:rFonts w:ascii="Book Antiqua" w:hAnsi="Book Antiqua"/>
                              <w:spacing w:val="71"/>
                              <w:w w:val="150"/>
                              <w:sz w:val="20"/>
                            </w:rPr>
                            <w:t xml:space="preserve"> </w:t>
                          </w:r>
                          <w:r>
                            <w:rPr>
                              <w:rFonts w:ascii="Book Antiqua" w:hAnsi="Book Antiqua"/>
                              <w:sz w:val="20"/>
                            </w:rPr>
                            <w:t>PWL</w:t>
                          </w:r>
                          <w:r>
                            <w:rPr>
                              <w:rFonts w:ascii="Book Antiqua" w:hAnsi="Book Antiqua"/>
                              <w:spacing w:val="-2"/>
                              <w:sz w:val="20"/>
                            </w:rPr>
                            <w:t xml:space="preserve"> 2023/2024</w:t>
                          </w:r>
                        </w:p>
                      </w:txbxContent>
                    </wps:txbx>
                    <wps:bodyPr wrap="square" lIns="0" tIns="0" rIns="0" bIns="0" rtlCol="0">
                      <a:noAutofit/>
                    </wps:bodyPr>
                  </wps:wsp>
                </a:graphicData>
              </a:graphic>
            </wp:anchor>
          </w:drawing>
        </mc:Choice>
        <mc:Fallback>
          <w:pict>
            <v:shape id="Textbox 5" o:spid="_x0000_s1026" o:spt="202" type="#_x0000_t202" style="position:absolute;left:0pt;margin-left:72.1pt;margin-top:788.15pt;height:14.05pt;width:140pt;mso-position-horizontal-relative:page;mso-position-vertical-relative:page;z-index:-251653120;mso-width-relative:page;mso-height-relative:page;" filled="f" stroked="f" coordsize="21600,21600" o:gfxdata="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BVeIONkAAAANAQAADwAAAAAAAAABACAAAAAiAAAAZHJzL2Rvd25yZXYueG1sUEsBAhQAFAAAAAgA&#10;h07iQIRFnmSyAQAAdAMAAA4AAAAAAAAAAQAgAAAAKAEAAGRycy9lMm9Eb2MueG1sUEsFBgAAAAAG&#10;AAYAWQEAAEwFAAAAAA==&#10;">
              <v:fill on="f" focussize="0,0"/>
              <v:stroke on="f"/>
              <v:imagedata o:title=""/>
              <o:lock v:ext="edit" aspectratio="f"/>
              <v:textbox inset="0mm,0mm,0mm,0mm">
                <w:txbxContent>
                  <w:p w14:paraId="633F39DF">
                    <w:pPr>
                      <w:spacing w:before="12"/>
                      <w:ind w:left="20" w:right="0" w:firstLine="0"/>
                      <w:jc w:val="left"/>
                      <w:rPr>
                        <w:rFonts w:ascii="Book Antiqua" w:hAnsi="Book Antiqua"/>
                        <w:sz w:val="20"/>
                      </w:rPr>
                    </w:pPr>
                    <w:r>
                      <w:rPr>
                        <w:rFonts w:ascii="Book Antiqua" w:hAnsi="Book Antiqua"/>
                        <w:sz w:val="20"/>
                      </w:rPr>
                      <w:t>Jobsheet</w:t>
                    </w:r>
                    <w:r>
                      <w:rPr>
                        <w:rFonts w:ascii="Book Antiqua" w:hAnsi="Book Antiqua"/>
                        <w:spacing w:val="-4"/>
                        <w:sz w:val="20"/>
                      </w:rPr>
                      <w:t xml:space="preserve"> </w:t>
                    </w:r>
                    <w:r>
                      <w:rPr>
                        <w:rFonts w:ascii="Book Antiqua" w:hAnsi="Book Antiqua"/>
                        <w:sz w:val="20"/>
                      </w:rPr>
                      <w:t>04</w:t>
                    </w:r>
                    <w:r>
                      <w:rPr>
                        <w:rFonts w:ascii="Book Antiqua" w:hAnsi="Book Antiqua"/>
                        <w:spacing w:val="48"/>
                        <w:sz w:val="20"/>
                      </w:rPr>
                      <w:t xml:space="preserve"> </w:t>
                    </w:r>
                    <w:r>
                      <w:rPr>
                        <w:rFonts w:ascii="Book Antiqua" w:hAnsi="Book Antiqua"/>
                        <w:sz w:val="20"/>
                      </w:rPr>
                      <w:t>–</w:t>
                    </w:r>
                    <w:r>
                      <w:rPr>
                        <w:rFonts w:ascii="Book Antiqua" w:hAnsi="Book Antiqua"/>
                        <w:spacing w:val="71"/>
                        <w:w w:val="150"/>
                        <w:sz w:val="20"/>
                      </w:rPr>
                      <w:t xml:space="preserve"> </w:t>
                    </w:r>
                    <w:r>
                      <w:rPr>
                        <w:rFonts w:ascii="Book Antiqua" w:hAnsi="Book Antiqua"/>
                        <w:sz w:val="20"/>
                      </w:rPr>
                      <w:t>PWL</w:t>
                    </w:r>
                    <w:r>
                      <w:rPr>
                        <w:rFonts w:ascii="Book Antiqua" w:hAnsi="Book Antiqua"/>
                        <w:spacing w:val="-2"/>
                        <w:sz w:val="20"/>
                      </w:rPr>
                      <w:t xml:space="preserve"> 2023/2024</w:t>
                    </w:r>
                  </w:p>
                </w:txbxContent>
              </v:textbox>
            </v:shape>
          </w:pict>
        </mc:Fallback>
      </mc:AlternateContent>
    </w:r>
    <w:r>
      <w:rPr>
        <w:sz w:val="20"/>
      </w:rPr>
      <mc:AlternateContent>
        <mc:Choice Requires="wps">
          <w:drawing>
            <wp:anchor distT="0" distB="0" distL="0" distR="0" simplePos="0" relativeHeight="251664384" behindDoc="1" locked="0" layoutInCell="1" allowOverlap="1">
              <wp:simplePos x="0" y="0"/>
              <wp:positionH relativeFrom="page">
                <wp:posOffset>5983605</wp:posOffset>
              </wp:positionH>
              <wp:positionV relativeFrom="page">
                <wp:posOffset>10009505</wp:posOffset>
              </wp:positionV>
              <wp:extent cx="691515" cy="178435"/>
              <wp:effectExtent l="0" t="0" r="0" b="0"/>
              <wp:wrapNone/>
              <wp:docPr id="6" name="Textbox 6"/>
              <wp:cNvGraphicFramePr/>
              <a:graphic xmlns:a="http://schemas.openxmlformats.org/drawingml/2006/main">
                <a:graphicData uri="http://schemas.microsoft.com/office/word/2010/wordprocessingShape">
                  <wps:wsp>
                    <wps:cNvSpPr txBox="1"/>
                    <wps:spPr>
                      <a:xfrm>
                        <a:off x="0" y="0"/>
                        <a:ext cx="691515" cy="178435"/>
                      </a:xfrm>
                      <a:prstGeom prst="rect">
                        <a:avLst/>
                      </a:prstGeom>
                    </wps:spPr>
                    <wps:txbx>
                      <w:txbxContent>
                        <w:p w14:paraId="7DFDED26">
                          <w:pPr>
                            <w:spacing w:before="12"/>
                            <w:ind w:left="20" w:right="0" w:firstLine="0"/>
                            <w:jc w:val="left"/>
                            <w:rPr>
                              <w:rFonts w:ascii="Book Antiqua"/>
                              <w:b/>
                              <w:sz w:val="20"/>
                            </w:rPr>
                          </w:pPr>
                          <w:r>
                            <w:rPr>
                              <w:rFonts w:ascii="Book Antiqua"/>
                              <w:sz w:val="20"/>
                            </w:rPr>
                            <w:t>Hal.</w:t>
                          </w:r>
                          <w:r>
                            <w:rPr>
                              <w:rFonts w:ascii="Book Antiqua"/>
                              <w:spacing w:val="-3"/>
                              <w:sz w:val="20"/>
                            </w:rPr>
                            <w:t xml:space="preserve"> </w:t>
                          </w:r>
                          <w:r>
                            <w:rPr>
                              <w:rFonts w:ascii="Book Antiqua"/>
                              <w:b/>
                              <w:sz w:val="20"/>
                            </w:rPr>
                            <w:fldChar w:fldCharType="begin"/>
                          </w:r>
                          <w:r>
                            <w:rPr>
                              <w:rFonts w:ascii="Book Antiqua"/>
                              <w:b/>
                              <w:sz w:val="20"/>
                            </w:rPr>
                            <w:instrText xml:space="preserve"> PAGE </w:instrText>
                          </w:r>
                          <w:r>
                            <w:rPr>
                              <w:rFonts w:ascii="Book Antiqua"/>
                              <w:b/>
                              <w:sz w:val="20"/>
                            </w:rPr>
                            <w:fldChar w:fldCharType="separate"/>
                          </w:r>
                          <w:r>
                            <w:rPr>
                              <w:rFonts w:ascii="Book Antiqua"/>
                              <w:b/>
                              <w:sz w:val="20"/>
                            </w:rPr>
                            <w:t>10</w:t>
                          </w:r>
                          <w:r>
                            <w:rPr>
                              <w:rFonts w:ascii="Book Antiqua"/>
                              <w:b/>
                              <w:sz w:val="20"/>
                            </w:rPr>
                            <w:fldChar w:fldCharType="end"/>
                          </w:r>
                          <w:r>
                            <w:rPr>
                              <w:rFonts w:ascii="Book Antiqua"/>
                              <w:b/>
                              <w:spacing w:val="-1"/>
                              <w:sz w:val="20"/>
                            </w:rPr>
                            <w:t xml:space="preserve"> </w:t>
                          </w:r>
                          <w:r>
                            <w:rPr>
                              <w:rFonts w:ascii="Book Antiqua"/>
                              <w:sz w:val="20"/>
                            </w:rPr>
                            <w:t>/</w:t>
                          </w:r>
                          <w:r>
                            <w:rPr>
                              <w:rFonts w:ascii="Book Antiqua"/>
                              <w:spacing w:val="-3"/>
                              <w:sz w:val="20"/>
                            </w:rPr>
                            <w:t xml:space="preserve"> </w:t>
                          </w:r>
                          <w:r>
                            <w:rPr>
                              <w:rFonts w:ascii="Book Antiqua"/>
                              <w:b/>
                              <w:spacing w:val="-5"/>
                              <w:sz w:val="20"/>
                            </w:rPr>
                            <w:fldChar w:fldCharType="begin"/>
                          </w:r>
                          <w:r>
                            <w:rPr>
                              <w:rFonts w:ascii="Book Antiqua"/>
                              <w:b/>
                              <w:spacing w:val="-5"/>
                              <w:sz w:val="20"/>
                            </w:rPr>
                            <w:instrText xml:space="preserve"> NUMPAGES </w:instrText>
                          </w:r>
                          <w:r>
                            <w:rPr>
                              <w:rFonts w:ascii="Book Antiqua"/>
                              <w:b/>
                              <w:spacing w:val="-5"/>
                              <w:sz w:val="20"/>
                            </w:rPr>
                            <w:fldChar w:fldCharType="separate"/>
                          </w:r>
                          <w:r>
                            <w:rPr>
                              <w:rFonts w:ascii="Book Antiqua"/>
                              <w:b/>
                              <w:spacing w:val="-5"/>
                              <w:sz w:val="20"/>
                            </w:rPr>
                            <w:t>24</w:t>
                          </w:r>
                          <w:r>
                            <w:rPr>
                              <w:rFonts w:ascii="Book Antiqua"/>
                              <w:b/>
                              <w:spacing w:val="-5"/>
                              <w:sz w:val="20"/>
                            </w:rPr>
                            <w:fldChar w:fldCharType="end"/>
                          </w:r>
                        </w:p>
                      </w:txbxContent>
                    </wps:txbx>
                    <wps:bodyPr wrap="square" lIns="0" tIns="0" rIns="0" bIns="0" rtlCol="0">
                      <a:noAutofit/>
                    </wps:bodyPr>
                  </wps:wsp>
                </a:graphicData>
              </a:graphic>
            </wp:anchor>
          </w:drawing>
        </mc:Choice>
        <mc:Fallback>
          <w:pict>
            <v:shape id="Textbox 6" o:spid="_x0000_s1026" o:spt="202" type="#_x0000_t202" style="position:absolute;left:0pt;margin-left:471.15pt;margin-top:788.15pt;height:14.05pt;width:54.45pt;mso-position-horizontal-relative:page;mso-position-vertical-relative:page;z-index:-251652096;mso-width-relative:page;mso-height-relative:page;" filled="f" stroked="f" coordsize="21600,21600" o:gfxdata="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e07VV2wAAAA4BAAAPAAAAAAAAAAEAIAAAACIAAABkcnMvZG93bnJldi54bWxQSwECFAAUAAAA&#10;CACHTuJA9EFvM7IBAABzAwAADgAAAAAAAAABACAAAAAqAQAAZHJzL2Uyb0RvYy54bWxQSwUGAAAA&#10;AAYABgBZAQAATgUAAAAA&#10;">
              <v:fill on="f" focussize="0,0"/>
              <v:stroke on="f"/>
              <v:imagedata o:title=""/>
              <o:lock v:ext="edit" aspectratio="f"/>
              <v:textbox inset="0mm,0mm,0mm,0mm">
                <w:txbxContent>
                  <w:p w14:paraId="7DFDED26">
                    <w:pPr>
                      <w:spacing w:before="12"/>
                      <w:ind w:left="20" w:right="0" w:firstLine="0"/>
                      <w:jc w:val="left"/>
                      <w:rPr>
                        <w:rFonts w:ascii="Book Antiqua"/>
                        <w:b/>
                        <w:sz w:val="20"/>
                      </w:rPr>
                    </w:pPr>
                    <w:r>
                      <w:rPr>
                        <w:rFonts w:ascii="Book Antiqua"/>
                        <w:sz w:val="20"/>
                      </w:rPr>
                      <w:t>Hal.</w:t>
                    </w:r>
                    <w:r>
                      <w:rPr>
                        <w:rFonts w:ascii="Book Antiqua"/>
                        <w:spacing w:val="-3"/>
                        <w:sz w:val="20"/>
                      </w:rPr>
                      <w:t xml:space="preserve"> </w:t>
                    </w:r>
                    <w:r>
                      <w:rPr>
                        <w:rFonts w:ascii="Book Antiqua"/>
                        <w:b/>
                        <w:sz w:val="20"/>
                      </w:rPr>
                      <w:fldChar w:fldCharType="begin"/>
                    </w:r>
                    <w:r>
                      <w:rPr>
                        <w:rFonts w:ascii="Book Antiqua"/>
                        <w:b/>
                        <w:sz w:val="20"/>
                      </w:rPr>
                      <w:instrText xml:space="preserve"> PAGE </w:instrText>
                    </w:r>
                    <w:r>
                      <w:rPr>
                        <w:rFonts w:ascii="Book Antiqua"/>
                        <w:b/>
                        <w:sz w:val="20"/>
                      </w:rPr>
                      <w:fldChar w:fldCharType="separate"/>
                    </w:r>
                    <w:r>
                      <w:rPr>
                        <w:rFonts w:ascii="Book Antiqua"/>
                        <w:b/>
                        <w:sz w:val="20"/>
                      </w:rPr>
                      <w:t>10</w:t>
                    </w:r>
                    <w:r>
                      <w:rPr>
                        <w:rFonts w:ascii="Book Antiqua"/>
                        <w:b/>
                        <w:sz w:val="20"/>
                      </w:rPr>
                      <w:fldChar w:fldCharType="end"/>
                    </w:r>
                    <w:r>
                      <w:rPr>
                        <w:rFonts w:ascii="Book Antiqua"/>
                        <w:b/>
                        <w:spacing w:val="-1"/>
                        <w:sz w:val="20"/>
                      </w:rPr>
                      <w:t xml:space="preserve"> </w:t>
                    </w:r>
                    <w:r>
                      <w:rPr>
                        <w:rFonts w:ascii="Book Antiqua"/>
                        <w:sz w:val="20"/>
                      </w:rPr>
                      <w:t>/</w:t>
                    </w:r>
                    <w:r>
                      <w:rPr>
                        <w:rFonts w:ascii="Book Antiqua"/>
                        <w:spacing w:val="-3"/>
                        <w:sz w:val="20"/>
                      </w:rPr>
                      <w:t xml:space="preserve"> </w:t>
                    </w:r>
                    <w:r>
                      <w:rPr>
                        <w:rFonts w:ascii="Book Antiqua"/>
                        <w:b/>
                        <w:spacing w:val="-5"/>
                        <w:sz w:val="20"/>
                      </w:rPr>
                      <w:fldChar w:fldCharType="begin"/>
                    </w:r>
                    <w:r>
                      <w:rPr>
                        <w:rFonts w:ascii="Book Antiqua"/>
                        <w:b/>
                        <w:spacing w:val="-5"/>
                        <w:sz w:val="20"/>
                      </w:rPr>
                      <w:instrText xml:space="preserve"> NUMPAGES </w:instrText>
                    </w:r>
                    <w:r>
                      <w:rPr>
                        <w:rFonts w:ascii="Book Antiqua"/>
                        <w:b/>
                        <w:spacing w:val="-5"/>
                        <w:sz w:val="20"/>
                      </w:rPr>
                      <w:fldChar w:fldCharType="separate"/>
                    </w:r>
                    <w:r>
                      <w:rPr>
                        <w:rFonts w:ascii="Book Antiqua"/>
                        <w:b/>
                        <w:spacing w:val="-5"/>
                        <w:sz w:val="20"/>
                      </w:rPr>
                      <w:t>24</w:t>
                    </w:r>
                    <w:r>
                      <w:rPr>
                        <w:rFonts w:ascii="Book Antiqua"/>
                        <w:b/>
                        <w:spacing w:val="-5"/>
                        <w:sz w:val="20"/>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FE88A9">
    <w:pPr>
      <w:pStyle w:val="6"/>
      <w:spacing w:line="14" w:lineRule="auto"/>
      <w:rPr>
        <w:sz w:val="20"/>
      </w:rPr>
    </w:pPr>
    <w:r>
      <w:rPr>
        <w:sz w:val="20"/>
      </w:rPr>
      <w:drawing>
        <wp:anchor distT="0" distB="0" distL="0" distR="0" simplePos="0" relativeHeight="251661312" behindDoc="1" locked="0" layoutInCell="1" allowOverlap="1">
          <wp:simplePos x="0" y="0"/>
          <wp:positionH relativeFrom="page">
            <wp:posOffset>969010</wp:posOffset>
          </wp:positionH>
          <wp:positionV relativeFrom="page">
            <wp:posOffset>561340</wp:posOffset>
          </wp:positionV>
          <wp:extent cx="884555" cy="921385"/>
          <wp:effectExtent l="0" t="0" r="0" b="0"/>
          <wp:wrapNone/>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884273" cy="921384"/>
                  </a:xfrm>
                  <a:prstGeom prst="rect">
                    <a:avLst/>
                  </a:prstGeom>
                </pic:spPr>
              </pic:pic>
            </a:graphicData>
          </a:graphic>
        </wp:anchor>
      </w:drawing>
    </w:r>
    <w:r>
      <w:rPr>
        <w:sz w:val="20"/>
      </w:rPr>
      <mc:AlternateContent>
        <mc:Choice Requires="wps">
          <w:drawing>
            <wp:anchor distT="0" distB="0" distL="0" distR="0" simplePos="0" relativeHeight="251662336" behindDoc="1" locked="0" layoutInCell="1" allowOverlap="1">
              <wp:simplePos x="0" y="0"/>
              <wp:positionH relativeFrom="page">
                <wp:posOffset>900430</wp:posOffset>
              </wp:positionH>
              <wp:positionV relativeFrom="page">
                <wp:posOffset>1516380</wp:posOffset>
              </wp:positionV>
              <wp:extent cx="5760085" cy="18415"/>
              <wp:effectExtent l="0" t="0" r="0" b="0"/>
              <wp:wrapNone/>
              <wp:docPr id="2" name="Graphic 2"/>
              <wp:cNvGraphicFramePr/>
              <a:graphic xmlns:a="http://schemas.openxmlformats.org/drawingml/2006/main">
                <a:graphicData uri="http://schemas.microsoft.com/office/word/2010/wordprocessingShape">
                  <wps:wsp>
                    <wps:cNvSpPr/>
                    <wps:spPr>
                      <a:xfrm>
                        <a:off x="0" y="0"/>
                        <a:ext cx="5760085" cy="18415"/>
                      </a:xfrm>
                      <a:custGeom>
                        <a:avLst/>
                        <a:gdLst/>
                        <a:ahLst/>
                        <a:cxnLst/>
                        <a:rect l="l" t="t" r="r" b="b"/>
                        <a:pathLst>
                          <a:path w="5760085" h="18415">
                            <a:moveTo>
                              <a:pt x="5760034" y="0"/>
                            </a:moveTo>
                            <a:lnTo>
                              <a:pt x="1095705" y="0"/>
                            </a:lnTo>
                            <a:lnTo>
                              <a:pt x="1077468" y="0"/>
                            </a:lnTo>
                            <a:lnTo>
                              <a:pt x="0" y="0"/>
                            </a:lnTo>
                            <a:lnTo>
                              <a:pt x="0" y="18288"/>
                            </a:lnTo>
                            <a:lnTo>
                              <a:pt x="1077417" y="18288"/>
                            </a:lnTo>
                            <a:lnTo>
                              <a:pt x="1095705" y="18288"/>
                            </a:lnTo>
                            <a:lnTo>
                              <a:pt x="5760034" y="18288"/>
                            </a:lnTo>
                            <a:lnTo>
                              <a:pt x="5760034" y="0"/>
                            </a:lnTo>
                            <a:close/>
                          </a:path>
                        </a:pathLst>
                      </a:custGeom>
                      <a:solidFill>
                        <a:srgbClr val="000000"/>
                      </a:solidFill>
                    </wps:spPr>
                    <wps:bodyPr wrap="square" lIns="0" tIns="0" rIns="0" bIns="0" rtlCol="0">
                      <a:noAutofit/>
                    </wps:bodyPr>
                  </wps:wsp>
                </a:graphicData>
              </a:graphic>
            </wp:anchor>
          </w:drawing>
        </mc:Choice>
        <mc:Fallback>
          <w:pict>
            <v:shape id="Graphic 2" o:spid="_x0000_s1026" o:spt="100" style="position:absolute;left:0pt;margin-left:70.9pt;margin-top:119.4pt;height:1.45pt;width:453.55pt;mso-position-horizontal-relative:page;mso-position-vertical-relative:page;z-index:-251654144;mso-width-relative:page;mso-height-relative:page;" fillcolor="#000000" filled="t" stroked="f" coordsize="5760085,18415" o:gfxdata="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2tmDb2QAAAAwBAAAPAAAAAAAAAAEAIAAAACIA&#10;AABkcnMvZG93bnJldi54bWxQSwECFAAUAAAACACHTuJATe2sM0ECAACQBQAADgAAAAAAAAABACAA&#10;AAAoAQAAZHJzL2Uyb0RvYy54bWxQSwUGAAAAAAYABgBZAQAA2wUAAAAA&#10;" path="m5760034,0l1095705,0,1077468,0,0,0,0,18288,1077417,18288,1095705,18288,5760034,18288,5760034,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62336" behindDoc="1" locked="0" layoutInCell="1" allowOverlap="1">
              <wp:simplePos x="0" y="0"/>
              <wp:positionH relativeFrom="page">
                <wp:posOffset>2033905</wp:posOffset>
              </wp:positionH>
              <wp:positionV relativeFrom="page">
                <wp:posOffset>553085</wp:posOffset>
              </wp:positionV>
              <wp:extent cx="4448175" cy="933450"/>
              <wp:effectExtent l="0" t="0" r="0" b="0"/>
              <wp:wrapNone/>
              <wp:docPr id="3" name="Textbox 3"/>
              <wp:cNvGraphicFramePr/>
              <a:graphic xmlns:a="http://schemas.openxmlformats.org/drawingml/2006/main">
                <a:graphicData uri="http://schemas.microsoft.com/office/word/2010/wordprocessingShape">
                  <wps:wsp>
                    <wps:cNvSpPr txBox="1"/>
                    <wps:spPr>
                      <a:xfrm>
                        <a:off x="0" y="0"/>
                        <a:ext cx="4448175" cy="933450"/>
                      </a:xfrm>
                      <a:prstGeom prst="rect">
                        <a:avLst/>
                      </a:prstGeom>
                    </wps:spPr>
                    <wps:txbx>
                      <w:txbxContent>
                        <w:p w14:paraId="5F8BFE71">
                          <w:pPr>
                            <w:spacing w:before="12" w:line="241" w:lineRule="exact"/>
                            <w:ind w:left="20" w:right="0" w:firstLine="0"/>
                            <w:jc w:val="left"/>
                            <w:rPr>
                              <w:sz w:val="21"/>
                            </w:rPr>
                          </w:pPr>
                          <w:r>
                            <w:rPr>
                              <w:sz w:val="21"/>
                            </w:rPr>
                            <w:t>KEMENTERIAN</w:t>
                          </w:r>
                          <w:r>
                            <w:rPr>
                              <w:spacing w:val="-12"/>
                              <w:sz w:val="21"/>
                            </w:rPr>
                            <w:t xml:space="preserve"> </w:t>
                          </w:r>
                          <w:r>
                            <w:rPr>
                              <w:sz w:val="21"/>
                            </w:rPr>
                            <w:t>PENDIDIKAN,</w:t>
                          </w:r>
                          <w:r>
                            <w:rPr>
                              <w:spacing w:val="-10"/>
                              <w:sz w:val="21"/>
                            </w:rPr>
                            <w:t xml:space="preserve"> </w:t>
                          </w:r>
                          <w:r>
                            <w:rPr>
                              <w:sz w:val="21"/>
                            </w:rPr>
                            <w:t>KEBUDAYAAN,</w:t>
                          </w:r>
                          <w:r>
                            <w:rPr>
                              <w:spacing w:val="-13"/>
                              <w:sz w:val="21"/>
                            </w:rPr>
                            <w:t xml:space="preserve"> </w:t>
                          </w:r>
                          <w:r>
                            <w:rPr>
                              <w:sz w:val="21"/>
                            </w:rPr>
                            <w:t>RISET,</w:t>
                          </w:r>
                          <w:r>
                            <w:rPr>
                              <w:spacing w:val="-10"/>
                              <w:sz w:val="21"/>
                            </w:rPr>
                            <w:t xml:space="preserve"> </w:t>
                          </w:r>
                          <w:r>
                            <w:rPr>
                              <w:sz w:val="21"/>
                            </w:rPr>
                            <w:t>DAN</w:t>
                          </w:r>
                          <w:r>
                            <w:rPr>
                              <w:spacing w:val="-11"/>
                              <w:sz w:val="21"/>
                            </w:rPr>
                            <w:t xml:space="preserve"> </w:t>
                          </w:r>
                          <w:r>
                            <w:rPr>
                              <w:spacing w:val="-2"/>
                              <w:sz w:val="21"/>
                            </w:rPr>
                            <w:t>TEKNOLOGI</w:t>
                          </w:r>
                        </w:p>
                        <w:p w14:paraId="1194F663">
                          <w:pPr>
                            <w:spacing w:before="0"/>
                            <w:ind w:left="20" w:right="2580" w:firstLine="0"/>
                            <w:jc w:val="left"/>
                            <w:rPr>
                              <w:b/>
                              <w:sz w:val="22"/>
                            </w:rPr>
                          </w:pPr>
                          <w:r>
                            <w:rPr>
                              <w:b/>
                              <w:sz w:val="22"/>
                            </w:rPr>
                            <w:t>POLITEKNIK NEGERI MALANG JURUSAN</w:t>
                          </w:r>
                          <w:r>
                            <w:rPr>
                              <w:b/>
                              <w:spacing w:val="-14"/>
                              <w:sz w:val="22"/>
                            </w:rPr>
                            <w:t xml:space="preserve"> </w:t>
                          </w:r>
                          <w:r>
                            <w:rPr>
                              <w:b/>
                              <w:sz w:val="22"/>
                            </w:rPr>
                            <w:t>TEKNOLOGI</w:t>
                          </w:r>
                          <w:r>
                            <w:rPr>
                              <w:b/>
                              <w:spacing w:val="-14"/>
                              <w:sz w:val="22"/>
                            </w:rPr>
                            <w:t xml:space="preserve"> </w:t>
                          </w:r>
                          <w:r>
                            <w:rPr>
                              <w:b/>
                              <w:sz w:val="22"/>
                            </w:rPr>
                            <w:t>INFORMASI</w:t>
                          </w:r>
                        </w:p>
                        <w:p w14:paraId="7DA15AC1">
                          <w:pPr>
                            <w:spacing w:before="2"/>
                            <w:ind w:left="20" w:right="1448" w:firstLine="0"/>
                            <w:jc w:val="left"/>
                            <w:rPr>
                              <w:sz w:val="20"/>
                            </w:rPr>
                          </w:pPr>
                          <w:r>
                            <w:rPr>
                              <w:sz w:val="20"/>
                            </w:rPr>
                            <w:t>Jl.</w:t>
                          </w:r>
                          <w:r>
                            <w:rPr>
                              <w:spacing w:val="-5"/>
                              <w:sz w:val="20"/>
                            </w:rPr>
                            <w:t xml:space="preserve"> </w:t>
                          </w:r>
                          <w:r>
                            <w:rPr>
                              <w:sz w:val="20"/>
                            </w:rPr>
                            <w:t>Soekarno</w:t>
                          </w:r>
                          <w:r>
                            <w:rPr>
                              <w:spacing w:val="-5"/>
                              <w:sz w:val="20"/>
                            </w:rPr>
                            <w:t xml:space="preserve"> </w:t>
                          </w:r>
                          <w:r>
                            <w:rPr>
                              <w:sz w:val="20"/>
                            </w:rPr>
                            <w:t>Hatta</w:t>
                          </w:r>
                          <w:r>
                            <w:rPr>
                              <w:spacing w:val="-5"/>
                              <w:sz w:val="20"/>
                            </w:rPr>
                            <w:t xml:space="preserve"> </w:t>
                          </w:r>
                          <w:r>
                            <w:rPr>
                              <w:sz w:val="20"/>
                            </w:rPr>
                            <w:t>No.</w:t>
                          </w:r>
                          <w:r>
                            <w:rPr>
                              <w:spacing w:val="-7"/>
                              <w:sz w:val="20"/>
                            </w:rPr>
                            <w:t xml:space="preserve"> </w:t>
                          </w:r>
                          <w:r>
                            <w:rPr>
                              <w:sz w:val="20"/>
                            </w:rPr>
                            <w:t>9,</w:t>
                          </w:r>
                          <w:r>
                            <w:rPr>
                              <w:spacing w:val="-5"/>
                              <w:sz w:val="20"/>
                            </w:rPr>
                            <w:t xml:space="preserve"> </w:t>
                          </w:r>
                          <w:r>
                            <w:rPr>
                              <w:sz w:val="20"/>
                            </w:rPr>
                            <w:t>Jatimulyo,</w:t>
                          </w:r>
                          <w:r>
                            <w:rPr>
                              <w:spacing w:val="-5"/>
                              <w:sz w:val="20"/>
                            </w:rPr>
                            <w:t xml:space="preserve"> </w:t>
                          </w:r>
                          <w:r>
                            <w:rPr>
                              <w:sz w:val="20"/>
                            </w:rPr>
                            <w:t>Lowokwaru,</w:t>
                          </w:r>
                          <w:r>
                            <w:rPr>
                              <w:spacing w:val="-5"/>
                              <w:sz w:val="20"/>
                            </w:rPr>
                            <w:t xml:space="preserve"> </w:t>
                          </w:r>
                          <w:r>
                            <w:rPr>
                              <w:sz w:val="20"/>
                            </w:rPr>
                            <w:t>Malang</w:t>
                          </w:r>
                          <w:r>
                            <w:rPr>
                              <w:spacing w:val="-6"/>
                              <w:sz w:val="20"/>
                            </w:rPr>
                            <w:t xml:space="preserve"> </w:t>
                          </w:r>
                          <w:r>
                            <w:rPr>
                              <w:sz w:val="20"/>
                            </w:rPr>
                            <w:t>65141 Telp. (0341) 404424 – 404425, Fax (0341) 404420</w:t>
                          </w:r>
                        </w:p>
                        <w:p w14:paraId="0EB22E16">
                          <w:pPr>
                            <w:spacing w:before="0" w:line="228" w:lineRule="exact"/>
                            <w:ind w:left="20" w:right="0" w:firstLine="0"/>
                            <w:jc w:val="left"/>
                            <w:rPr>
                              <w:sz w:val="20"/>
                            </w:rPr>
                          </w:pPr>
                          <w:r>
                            <w:fldChar w:fldCharType="begin"/>
                          </w:r>
                          <w:r>
                            <w:instrText xml:space="preserve"> HYPERLINK "http://www.polinema.ac.id/" \h </w:instrText>
                          </w:r>
                          <w:r>
                            <w:fldChar w:fldCharType="separate"/>
                          </w:r>
                          <w:r>
                            <w:rPr>
                              <w:spacing w:val="-2"/>
                              <w:sz w:val="20"/>
                            </w:rPr>
                            <w:t>http://www.polinema.ac.id</w:t>
                          </w:r>
                          <w:r>
                            <w:rPr>
                              <w:spacing w:val="-2"/>
                              <w:sz w:val="20"/>
                            </w:rPr>
                            <w:fldChar w:fldCharType="end"/>
                          </w:r>
                        </w:p>
                      </w:txbxContent>
                    </wps:txbx>
                    <wps:bodyPr wrap="square" lIns="0" tIns="0" rIns="0" bIns="0" rtlCol="0">
                      <a:noAutofit/>
                    </wps:bodyPr>
                  </wps:wsp>
                </a:graphicData>
              </a:graphic>
            </wp:anchor>
          </w:drawing>
        </mc:Choice>
        <mc:Fallback>
          <w:pict>
            <v:shape id="Textbox 3" o:spid="_x0000_s1026" o:spt="202" type="#_x0000_t202" style="position:absolute;left:0pt;margin-left:160.15pt;margin-top:43.55pt;height:73.5pt;width:350.25pt;mso-position-horizontal-relative:page;mso-position-vertical-relative:page;z-index:-251654144;mso-width-relative:page;mso-height-relative:page;" filled="f" stroked="f" coordsize="21600,21600" o:gfxdata="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9nh8J2QAAAAsBAAAPAAAAAAAAAAEAIAAAACIAAABkcnMvZG93bnJldi54bWxQSwECFAAUAAAA&#10;CACHTuJAqhXwF7QBAAB0AwAADgAAAAAAAAABACAAAAAoAQAAZHJzL2Uyb0RvYy54bWxQSwUGAAAA&#10;AAYABgBZAQAATgUAAAAA&#10;">
              <v:fill on="f" focussize="0,0"/>
              <v:stroke on="f"/>
              <v:imagedata o:title=""/>
              <o:lock v:ext="edit" aspectratio="f"/>
              <v:textbox inset="0mm,0mm,0mm,0mm">
                <w:txbxContent>
                  <w:p w14:paraId="5F8BFE71">
                    <w:pPr>
                      <w:spacing w:before="12" w:line="241" w:lineRule="exact"/>
                      <w:ind w:left="20" w:right="0" w:firstLine="0"/>
                      <w:jc w:val="left"/>
                      <w:rPr>
                        <w:sz w:val="21"/>
                      </w:rPr>
                    </w:pPr>
                    <w:r>
                      <w:rPr>
                        <w:sz w:val="21"/>
                      </w:rPr>
                      <w:t>KEMENTERIAN</w:t>
                    </w:r>
                    <w:r>
                      <w:rPr>
                        <w:spacing w:val="-12"/>
                        <w:sz w:val="21"/>
                      </w:rPr>
                      <w:t xml:space="preserve"> </w:t>
                    </w:r>
                    <w:r>
                      <w:rPr>
                        <w:sz w:val="21"/>
                      </w:rPr>
                      <w:t>PENDIDIKAN,</w:t>
                    </w:r>
                    <w:r>
                      <w:rPr>
                        <w:spacing w:val="-10"/>
                        <w:sz w:val="21"/>
                      </w:rPr>
                      <w:t xml:space="preserve"> </w:t>
                    </w:r>
                    <w:r>
                      <w:rPr>
                        <w:sz w:val="21"/>
                      </w:rPr>
                      <w:t>KEBUDAYAAN,</w:t>
                    </w:r>
                    <w:r>
                      <w:rPr>
                        <w:spacing w:val="-13"/>
                        <w:sz w:val="21"/>
                      </w:rPr>
                      <w:t xml:space="preserve"> </w:t>
                    </w:r>
                    <w:r>
                      <w:rPr>
                        <w:sz w:val="21"/>
                      </w:rPr>
                      <w:t>RISET,</w:t>
                    </w:r>
                    <w:r>
                      <w:rPr>
                        <w:spacing w:val="-10"/>
                        <w:sz w:val="21"/>
                      </w:rPr>
                      <w:t xml:space="preserve"> </w:t>
                    </w:r>
                    <w:r>
                      <w:rPr>
                        <w:sz w:val="21"/>
                      </w:rPr>
                      <w:t>DAN</w:t>
                    </w:r>
                    <w:r>
                      <w:rPr>
                        <w:spacing w:val="-11"/>
                        <w:sz w:val="21"/>
                      </w:rPr>
                      <w:t xml:space="preserve"> </w:t>
                    </w:r>
                    <w:r>
                      <w:rPr>
                        <w:spacing w:val="-2"/>
                        <w:sz w:val="21"/>
                      </w:rPr>
                      <w:t>TEKNOLOGI</w:t>
                    </w:r>
                  </w:p>
                  <w:p w14:paraId="1194F663">
                    <w:pPr>
                      <w:spacing w:before="0"/>
                      <w:ind w:left="20" w:right="2580" w:firstLine="0"/>
                      <w:jc w:val="left"/>
                      <w:rPr>
                        <w:b/>
                        <w:sz w:val="22"/>
                      </w:rPr>
                    </w:pPr>
                    <w:r>
                      <w:rPr>
                        <w:b/>
                        <w:sz w:val="22"/>
                      </w:rPr>
                      <w:t>POLITEKNIK NEGERI MALANG JURUSAN</w:t>
                    </w:r>
                    <w:r>
                      <w:rPr>
                        <w:b/>
                        <w:spacing w:val="-14"/>
                        <w:sz w:val="22"/>
                      </w:rPr>
                      <w:t xml:space="preserve"> </w:t>
                    </w:r>
                    <w:r>
                      <w:rPr>
                        <w:b/>
                        <w:sz w:val="22"/>
                      </w:rPr>
                      <w:t>TEKNOLOGI</w:t>
                    </w:r>
                    <w:r>
                      <w:rPr>
                        <w:b/>
                        <w:spacing w:val="-14"/>
                        <w:sz w:val="22"/>
                      </w:rPr>
                      <w:t xml:space="preserve"> </w:t>
                    </w:r>
                    <w:r>
                      <w:rPr>
                        <w:b/>
                        <w:sz w:val="22"/>
                      </w:rPr>
                      <w:t>INFORMASI</w:t>
                    </w:r>
                  </w:p>
                  <w:p w14:paraId="7DA15AC1">
                    <w:pPr>
                      <w:spacing w:before="2"/>
                      <w:ind w:left="20" w:right="1448" w:firstLine="0"/>
                      <w:jc w:val="left"/>
                      <w:rPr>
                        <w:sz w:val="20"/>
                      </w:rPr>
                    </w:pPr>
                    <w:r>
                      <w:rPr>
                        <w:sz w:val="20"/>
                      </w:rPr>
                      <w:t>Jl.</w:t>
                    </w:r>
                    <w:r>
                      <w:rPr>
                        <w:spacing w:val="-5"/>
                        <w:sz w:val="20"/>
                      </w:rPr>
                      <w:t xml:space="preserve"> </w:t>
                    </w:r>
                    <w:r>
                      <w:rPr>
                        <w:sz w:val="20"/>
                      </w:rPr>
                      <w:t>Soekarno</w:t>
                    </w:r>
                    <w:r>
                      <w:rPr>
                        <w:spacing w:val="-5"/>
                        <w:sz w:val="20"/>
                      </w:rPr>
                      <w:t xml:space="preserve"> </w:t>
                    </w:r>
                    <w:r>
                      <w:rPr>
                        <w:sz w:val="20"/>
                      </w:rPr>
                      <w:t>Hatta</w:t>
                    </w:r>
                    <w:r>
                      <w:rPr>
                        <w:spacing w:val="-5"/>
                        <w:sz w:val="20"/>
                      </w:rPr>
                      <w:t xml:space="preserve"> </w:t>
                    </w:r>
                    <w:r>
                      <w:rPr>
                        <w:sz w:val="20"/>
                      </w:rPr>
                      <w:t>No.</w:t>
                    </w:r>
                    <w:r>
                      <w:rPr>
                        <w:spacing w:val="-7"/>
                        <w:sz w:val="20"/>
                      </w:rPr>
                      <w:t xml:space="preserve"> </w:t>
                    </w:r>
                    <w:r>
                      <w:rPr>
                        <w:sz w:val="20"/>
                      </w:rPr>
                      <w:t>9,</w:t>
                    </w:r>
                    <w:r>
                      <w:rPr>
                        <w:spacing w:val="-5"/>
                        <w:sz w:val="20"/>
                      </w:rPr>
                      <w:t xml:space="preserve"> </w:t>
                    </w:r>
                    <w:r>
                      <w:rPr>
                        <w:sz w:val="20"/>
                      </w:rPr>
                      <w:t>Jatimulyo,</w:t>
                    </w:r>
                    <w:r>
                      <w:rPr>
                        <w:spacing w:val="-5"/>
                        <w:sz w:val="20"/>
                      </w:rPr>
                      <w:t xml:space="preserve"> </w:t>
                    </w:r>
                    <w:r>
                      <w:rPr>
                        <w:sz w:val="20"/>
                      </w:rPr>
                      <w:t>Lowokwaru,</w:t>
                    </w:r>
                    <w:r>
                      <w:rPr>
                        <w:spacing w:val="-5"/>
                        <w:sz w:val="20"/>
                      </w:rPr>
                      <w:t xml:space="preserve"> </w:t>
                    </w:r>
                    <w:r>
                      <w:rPr>
                        <w:sz w:val="20"/>
                      </w:rPr>
                      <w:t>Malang</w:t>
                    </w:r>
                    <w:r>
                      <w:rPr>
                        <w:spacing w:val="-6"/>
                        <w:sz w:val="20"/>
                      </w:rPr>
                      <w:t xml:space="preserve"> </w:t>
                    </w:r>
                    <w:r>
                      <w:rPr>
                        <w:sz w:val="20"/>
                      </w:rPr>
                      <w:t>65141 Telp. (0341) 404424 – 404425, Fax (0341) 404420</w:t>
                    </w:r>
                  </w:p>
                  <w:p w14:paraId="0EB22E16">
                    <w:pPr>
                      <w:spacing w:before="0" w:line="228" w:lineRule="exact"/>
                      <w:ind w:left="20" w:right="0" w:firstLine="0"/>
                      <w:jc w:val="left"/>
                      <w:rPr>
                        <w:sz w:val="20"/>
                      </w:rPr>
                    </w:pPr>
                    <w:r>
                      <w:fldChar w:fldCharType="begin"/>
                    </w:r>
                    <w:r>
                      <w:instrText xml:space="preserve"> HYPERLINK "http://www.polinema.ac.id/" \h </w:instrText>
                    </w:r>
                    <w:r>
                      <w:fldChar w:fldCharType="separate"/>
                    </w:r>
                    <w:r>
                      <w:rPr>
                        <w:spacing w:val="-2"/>
                        <w:sz w:val="20"/>
                      </w:rPr>
                      <w:t>http://www.polinema.ac.id</w:t>
                    </w:r>
                    <w:r>
                      <w:rPr>
                        <w:spacing w:val="-2"/>
                        <w:sz w:val="20"/>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tentative="0">
      <w:start w:val="0"/>
      <w:numFmt w:val="bullet"/>
      <w:lvlText w:val="•"/>
      <w:lvlJc w:val="left"/>
      <w:pPr>
        <w:ind w:left="1752" w:hanging="360"/>
      </w:pPr>
      <w:rPr>
        <w:rFonts w:hint="default"/>
        <w:lang w:val="ms" w:eastAsia="en-US" w:bidi="ar-SA"/>
      </w:rPr>
    </w:lvl>
    <w:lvl w:ilvl="2" w:tentative="0">
      <w:start w:val="0"/>
      <w:numFmt w:val="bullet"/>
      <w:lvlText w:val="•"/>
      <w:lvlJc w:val="left"/>
      <w:pPr>
        <w:ind w:left="2644" w:hanging="360"/>
      </w:pPr>
      <w:rPr>
        <w:rFonts w:hint="default"/>
        <w:lang w:val="ms" w:eastAsia="en-US" w:bidi="ar-SA"/>
      </w:rPr>
    </w:lvl>
    <w:lvl w:ilvl="3" w:tentative="0">
      <w:start w:val="0"/>
      <w:numFmt w:val="bullet"/>
      <w:lvlText w:val="•"/>
      <w:lvlJc w:val="left"/>
      <w:pPr>
        <w:ind w:left="3536" w:hanging="360"/>
      </w:pPr>
      <w:rPr>
        <w:rFonts w:hint="default"/>
        <w:lang w:val="ms" w:eastAsia="en-US" w:bidi="ar-SA"/>
      </w:rPr>
    </w:lvl>
    <w:lvl w:ilvl="4" w:tentative="0">
      <w:start w:val="0"/>
      <w:numFmt w:val="bullet"/>
      <w:lvlText w:val="•"/>
      <w:lvlJc w:val="left"/>
      <w:pPr>
        <w:ind w:left="4428" w:hanging="360"/>
      </w:pPr>
      <w:rPr>
        <w:rFonts w:hint="default"/>
        <w:lang w:val="ms" w:eastAsia="en-US" w:bidi="ar-SA"/>
      </w:rPr>
    </w:lvl>
    <w:lvl w:ilvl="5" w:tentative="0">
      <w:start w:val="0"/>
      <w:numFmt w:val="bullet"/>
      <w:lvlText w:val="•"/>
      <w:lvlJc w:val="left"/>
      <w:pPr>
        <w:ind w:left="5320" w:hanging="360"/>
      </w:pPr>
      <w:rPr>
        <w:rFonts w:hint="default"/>
        <w:lang w:val="ms" w:eastAsia="en-US" w:bidi="ar-SA"/>
      </w:rPr>
    </w:lvl>
    <w:lvl w:ilvl="6" w:tentative="0">
      <w:start w:val="0"/>
      <w:numFmt w:val="bullet"/>
      <w:lvlText w:val="•"/>
      <w:lvlJc w:val="left"/>
      <w:pPr>
        <w:ind w:left="6212" w:hanging="360"/>
      </w:pPr>
      <w:rPr>
        <w:rFonts w:hint="default"/>
        <w:lang w:val="ms" w:eastAsia="en-US" w:bidi="ar-SA"/>
      </w:rPr>
    </w:lvl>
    <w:lvl w:ilvl="7" w:tentative="0">
      <w:start w:val="0"/>
      <w:numFmt w:val="bullet"/>
      <w:lvlText w:val="•"/>
      <w:lvlJc w:val="left"/>
      <w:pPr>
        <w:ind w:left="7104" w:hanging="360"/>
      </w:pPr>
      <w:rPr>
        <w:rFonts w:hint="default"/>
        <w:lang w:val="ms" w:eastAsia="en-US" w:bidi="ar-SA"/>
      </w:rPr>
    </w:lvl>
    <w:lvl w:ilvl="8" w:tentative="0">
      <w:start w:val="0"/>
      <w:numFmt w:val="bullet"/>
      <w:lvlText w:val="•"/>
      <w:lvlJc w:val="left"/>
      <w:pPr>
        <w:ind w:left="7997" w:hanging="360"/>
      </w:pPr>
      <w:rPr>
        <w:rFonts w:hint="default"/>
        <w:lang w:val="ms" w:eastAsia="en-US" w:bidi="ar-SA"/>
      </w:rPr>
    </w:lvl>
  </w:abstractNum>
  <w:abstractNum w:abstractNumId="1">
    <w:nsid w:val="BF205925"/>
    <w:multiLevelType w:val="multilevel"/>
    <w:tmpl w:val="BF205925"/>
    <w:lvl w:ilvl="0" w:tentative="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tentative="0">
      <w:start w:val="0"/>
      <w:numFmt w:val="bullet"/>
      <w:lvlText w:val="•"/>
      <w:lvlJc w:val="left"/>
      <w:pPr>
        <w:ind w:left="1752" w:hanging="360"/>
      </w:pPr>
      <w:rPr>
        <w:rFonts w:hint="default"/>
        <w:lang w:val="ms" w:eastAsia="en-US" w:bidi="ar-SA"/>
      </w:rPr>
    </w:lvl>
    <w:lvl w:ilvl="2" w:tentative="0">
      <w:start w:val="0"/>
      <w:numFmt w:val="bullet"/>
      <w:lvlText w:val="•"/>
      <w:lvlJc w:val="left"/>
      <w:pPr>
        <w:ind w:left="2644" w:hanging="360"/>
      </w:pPr>
      <w:rPr>
        <w:rFonts w:hint="default"/>
        <w:lang w:val="ms" w:eastAsia="en-US" w:bidi="ar-SA"/>
      </w:rPr>
    </w:lvl>
    <w:lvl w:ilvl="3" w:tentative="0">
      <w:start w:val="0"/>
      <w:numFmt w:val="bullet"/>
      <w:lvlText w:val="•"/>
      <w:lvlJc w:val="left"/>
      <w:pPr>
        <w:ind w:left="3536" w:hanging="360"/>
      </w:pPr>
      <w:rPr>
        <w:rFonts w:hint="default"/>
        <w:lang w:val="ms" w:eastAsia="en-US" w:bidi="ar-SA"/>
      </w:rPr>
    </w:lvl>
    <w:lvl w:ilvl="4" w:tentative="0">
      <w:start w:val="0"/>
      <w:numFmt w:val="bullet"/>
      <w:lvlText w:val="•"/>
      <w:lvlJc w:val="left"/>
      <w:pPr>
        <w:ind w:left="4428" w:hanging="360"/>
      </w:pPr>
      <w:rPr>
        <w:rFonts w:hint="default"/>
        <w:lang w:val="ms" w:eastAsia="en-US" w:bidi="ar-SA"/>
      </w:rPr>
    </w:lvl>
    <w:lvl w:ilvl="5" w:tentative="0">
      <w:start w:val="0"/>
      <w:numFmt w:val="bullet"/>
      <w:lvlText w:val="•"/>
      <w:lvlJc w:val="left"/>
      <w:pPr>
        <w:ind w:left="5320" w:hanging="360"/>
      </w:pPr>
      <w:rPr>
        <w:rFonts w:hint="default"/>
        <w:lang w:val="ms" w:eastAsia="en-US" w:bidi="ar-SA"/>
      </w:rPr>
    </w:lvl>
    <w:lvl w:ilvl="6" w:tentative="0">
      <w:start w:val="0"/>
      <w:numFmt w:val="bullet"/>
      <w:lvlText w:val="•"/>
      <w:lvlJc w:val="left"/>
      <w:pPr>
        <w:ind w:left="6212" w:hanging="360"/>
      </w:pPr>
      <w:rPr>
        <w:rFonts w:hint="default"/>
        <w:lang w:val="ms" w:eastAsia="en-US" w:bidi="ar-SA"/>
      </w:rPr>
    </w:lvl>
    <w:lvl w:ilvl="7" w:tentative="0">
      <w:start w:val="0"/>
      <w:numFmt w:val="bullet"/>
      <w:lvlText w:val="•"/>
      <w:lvlJc w:val="left"/>
      <w:pPr>
        <w:ind w:left="7104" w:hanging="360"/>
      </w:pPr>
      <w:rPr>
        <w:rFonts w:hint="default"/>
        <w:lang w:val="ms" w:eastAsia="en-US" w:bidi="ar-SA"/>
      </w:rPr>
    </w:lvl>
    <w:lvl w:ilvl="8" w:tentative="0">
      <w:start w:val="0"/>
      <w:numFmt w:val="bullet"/>
      <w:lvlText w:val="•"/>
      <w:lvlJc w:val="left"/>
      <w:pPr>
        <w:ind w:left="7997" w:hanging="360"/>
      </w:pPr>
      <w:rPr>
        <w:rFonts w:hint="default"/>
        <w:lang w:val="ms" w:eastAsia="en-US" w:bidi="ar-SA"/>
      </w:rPr>
    </w:lvl>
  </w:abstractNum>
  <w:abstractNum w:abstractNumId="2">
    <w:nsid w:val="CF092B84"/>
    <w:multiLevelType w:val="multilevel"/>
    <w:tmpl w:val="CF092B84"/>
    <w:lvl w:ilvl="0" w:tentative="0">
      <w:start w:val="1"/>
      <w:numFmt w:val="upperLetter"/>
      <w:lvlText w:val="%1."/>
      <w:lvlJc w:val="left"/>
      <w:pPr>
        <w:ind w:left="503" w:hanging="360"/>
        <w:jc w:val="left"/>
      </w:pPr>
      <w:rPr>
        <w:rFonts w:hint="default" w:ascii="Times New Roman" w:hAnsi="Times New Roman" w:eastAsia="Times New Roman" w:cs="Times New Roman"/>
        <w:b/>
        <w:bCs/>
        <w:i w:val="0"/>
        <w:iCs w:val="0"/>
        <w:spacing w:val="0"/>
        <w:w w:val="100"/>
        <w:sz w:val="28"/>
        <w:szCs w:val="28"/>
        <w:lang w:val="ms" w:eastAsia="en-US" w:bidi="ar-SA"/>
      </w:rPr>
    </w:lvl>
    <w:lvl w:ilvl="1" w:tentative="0">
      <w:start w:val="1"/>
      <w:numFmt w:val="decimal"/>
      <w:lvlText w:val="%2."/>
      <w:lvlJc w:val="left"/>
      <w:pPr>
        <w:ind w:left="851" w:hanging="356"/>
        <w:jc w:val="left"/>
      </w:pPr>
      <w:rPr>
        <w:rFonts w:hint="default"/>
        <w:spacing w:val="0"/>
        <w:w w:val="100"/>
        <w:lang w:val="ms" w:eastAsia="en-US" w:bidi="ar-SA"/>
      </w:rPr>
    </w:lvl>
    <w:lvl w:ilvl="2" w:tentative="0">
      <w:start w:val="1"/>
      <w:numFmt w:val="decimal"/>
      <w:lvlText w:val="%3."/>
      <w:lvlJc w:val="left"/>
      <w:pPr>
        <w:ind w:left="851" w:hanging="356"/>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3" w:tentative="0">
      <w:start w:val="0"/>
      <w:numFmt w:val="bullet"/>
      <w:lvlText w:val="•"/>
      <w:lvlJc w:val="left"/>
      <w:pPr>
        <w:ind w:left="2842" w:hanging="356"/>
      </w:pPr>
      <w:rPr>
        <w:rFonts w:hint="default"/>
        <w:lang w:val="ms" w:eastAsia="en-US" w:bidi="ar-SA"/>
      </w:rPr>
    </w:lvl>
    <w:lvl w:ilvl="4" w:tentative="0">
      <w:start w:val="0"/>
      <w:numFmt w:val="bullet"/>
      <w:lvlText w:val="•"/>
      <w:lvlJc w:val="left"/>
      <w:pPr>
        <w:ind w:left="3833" w:hanging="356"/>
      </w:pPr>
      <w:rPr>
        <w:rFonts w:hint="default"/>
        <w:lang w:val="ms" w:eastAsia="en-US" w:bidi="ar-SA"/>
      </w:rPr>
    </w:lvl>
    <w:lvl w:ilvl="5" w:tentative="0">
      <w:start w:val="0"/>
      <w:numFmt w:val="bullet"/>
      <w:lvlText w:val="•"/>
      <w:lvlJc w:val="left"/>
      <w:pPr>
        <w:ind w:left="4825" w:hanging="356"/>
      </w:pPr>
      <w:rPr>
        <w:rFonts w:hint="default"/>
        <w:lang w:val="ms" w:eastAsia="en-US" w:bidi="ar-SA"/>
      </w:rPr>
    </w:lvl>
    <w:lvl w:ilvl="6" w:tentative="0">
      <w:start w:val="0"/>
      <w:numFmt w:val="bullet"/>
      <w:lvlText w:val="•"/>
      <w:lvlJc w:val="left"/>
      <w:pPr>
        <w:ind w:left="5816" w:hanging="356"/>
      </w:pPr>
      <w:rPr>
        <w:rFonts w:hint="default"/>
        <w:lang w:val="ms" w:eastAsia="en-US" w:bidi="ar-SA"/>
      </w:rPr>
    </w:lvl>
    <w:lvl w:ilvl="7" w:tentative="0">
      <w:start w:val="0"/>
      <w:numFmt w:val="bullet"/>
      <w:lvlText w:val="•"/>
      <w:lvlJc w:val="left"/>
      <w:pPr>
        <w:ind w:left="6807" w:hanging="356"/>
      </w:pPr>
      <w:rPr>
        <w:rFonts w:hint="default"/>
        <w:lang w:val="ms" w:eastAsia="en-US" w:bidi="ar-SA"/>
      </w:rPr>
    </w:lvl>
    <w:lvl w:ilvl="8" w:tentative="0">
      <w:start w:val="0"/>
      <w:numFmt w:val="bullet"/>
      <w:lvlText w:val="•"/>
      <w:lvlJc w:val="left"/>
      <w:pPr>
        <w:ind w:left="7798" w:hanging="356"/>
      </w:pPr>
      <w:rPr>
        <w:rFonts w:hint="default"/>
        <w:lang w:val="ms" w:eastAsia="en-US" w:bidi="ar-SA"/>
      </w:rPr>
    </w:lvl>
  </w:abstractNum>
  <w:abstractNum w:abstractNumId="3">
    <w:nsid w:val="0053208E"/>
    <w:multiLevelType w:val="multilevel"/>
    <w:tmpl w:val="0053208E"/>
    <w:lvl w:ilvl="0" w:tentative="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tentative="0">
      <w:start w:val="0"/>
      <w:numFmt w:val="bullet"/>
      <w:lvlText w:val="•"/>
      <w:lvlJc w:val="left"/>
      <w:pPr>
        <w:ind w:left="1752" w:hanging="360"/>
      </w:pPr>
      <w:rPr>
        <w:rFonts w:hint="default"/>
        <w:lang w:val="ms" w:eastAsia="en-US" w:bidi="ar-SA"/>
      </w:rPr>
    </w:lvl>
    <w:lvl w:ilvl="2" w:tentative="0">
      <w:start w:val="0"/>
      <w:numFmt w:val="bullet"/>
      <w:lvlText w:val="•"/>
      <w:lvlJc w:val="left"/>
      <w:pPr>
        <w:ind w:left="2644" w:hanging="360"/>
      </w:pPr>
      <w:rPr>
        <w:rFonts w:hint="default"/>
        <w:lang w:val="ms" w:eastAsia="en-US" w:bidi="ar-SA"/>
      </w:rPr>
    </w:lvl>
    <w:lvl w:ilvl="3" w:tentative="0">
      <w:start w:val="0"/>
      <w:numFmt w:val="bullet"/>
      <w:lvlText w:val="•"/>
      <w:lvlJc w:val="left"/>
      <w:pPr>
        <w:ind w:left="3536" w:hanging="360"/>
      </w:pPr>
      <w:rPr>
        <w:rFonts w:hint="default"/>
        <w:lang w:val="ms" w:eastAsia="en-US" w:bidi="ar-SA"/>
      </w:rPr>
    </w:lvl>
    <w:lvl w:ilvl="4" w:tentative="0">
      <w:start w:val="0"/>
      <w:numFmt w:val="bullet"/>
      <w:lvlText w:val="•"/>
      <w:lvlJc w:val="left"/>
      <w:pPr>
        <w:ind w:left="4428" w:hanging="360"/>
      </w:pPr>
      <w:rPr>
        <w:rFonts w:hint="default"/>
        <w:lang w:val="ms" w:eastAsia="en-US" w:bidi="ar-SA"/>
      </w:rPr>
    </w:lvl>
    <w:lvl w:ilvl="5" w:tentative="0">
      <w:start w:val="0"/>
      <w:numFmt w:val="bullet"/>
      <w:lvlText w:val="•"/>
      <w:lvlJc w:val="left"/>
      <w:pPr>
        <w:ind w:left="5320" w:hanging="360"/>
      </w:pPr>
      <w:rPr>
        <w:rFonts w:hint="default"/>
        <w:lang w:val="ms" w:eastAsia="en-US" w:bidi="ar-SA"/>
      </w:rPr>
    </w:lvl>
    <w:lvl w:ilvl="6" w:tentative="0">
      <w:start w:val="0"/>
      <w:numFmt w:val="bullet"/>
      <w:lvlText w:val="•"/>
      <w:lvlJc w:val="left"/>
      <w:pPr>
        <w:ind w:left="6212" w:hanging="360"/>
      </w:pPr>
      <w:rPr>
        <w:rFonts w:hint="default"/>
        <w:lang w:val="ms" w:eastAsia="en-US" w:bidi="ar-SA"/>
      </w:rPr>
    </w:lvl>
    <w:lvl w:ilvl="7" w:tentative="0">
      <w:start w:val="0"/>
      <w:numFmt w:val="bullet"/>
      <w:lvlText w:val="•"/>
      <w:lvlJc w:val="left"/>
      <w:pPr>
        <w:ind w:left="7104" w:hanging="360"/>
      </w:pPr>
      <w:rPr>
        <w:rFonts w:hint="default"/>
        <w:lang w:val="ms" w:eastAsia="en-US" w:bidi="ar-SA"/>
      </w:rPr>
    </w:lvl>
    <w:lvl w:ilvl="8" w:tentative="0">
      <w:start w:val="0"/>
      <w:numFmt w:val="bullet"/>
      <w:lvlText w:val="•"/>
      <w:lvlJc w:val="left"/>
      <w:pPr>
        <w:ind w:left="7997" w:hanging="360"/>
      </w:pPr>
      <w:rPr>
        <w:rFonts w:hint="default"/>
        <w:lang w:val="ms" w:eastAsia="en-US" w:bidi="ar-SA"/>
      </w:rPr>
    </w:lvl>
  </w:abstractNum>
  <w:abstractNum w:abstractNumId="4">
    <w:nsid w:val="03D62ECE"/>
    <w:multiLevelType w:val="multilevel"/>
    <w:tmpl w:val="03D62ECE"/>
    <w:lvl w:ilvl="0" w:tentative="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tentative="0">
      <w:start w:val="0"/>
      <w:numFmt w:val="bullet"/>
      <w:lvlText w:val="•"/>
      <w:lvlJc w:val="left"/>
      <w:pPr>
        <w:ind w:left="1752" w:hanging="360"/>
      </w:pPr>
      <w:rPr>
        <w:rFonts w:hint="default"/>
        <w:lang w:val="ms" w:eastAsia="en-US" w:bidi="ar-SA"/>
      </w:rPr>
    </w:lvl>
    <w:lvl w:ilvl="2" w:tentative="0">
      <w:start w:val="0"/>
      <w:numFmt w:val="bullet"/>
      <w:lvlText w:val="•"/>
      <w:lvlJc w:val="left"/>
      <w:pPr>
        <w:ind w:left="2644" w:hanging="360"/>
      </w:pPr>
      <w:rPr>
        <w:rFonts w:hint="default"/>
        <w:lang w:val="ms" w:eastAsia="en-US" w:bidi="ar-SA"/>
      </w:rPr>
    </w:lvl>
    <w:lvl w:ilvl="3" w:tentative="0">
      <w:start w:val="0"/>
      <w:numFmt w:val="bullet"/>
      <w:lvlText w:val="•"/>
      <w:lvlJc w:val="left"/>
      <w:pPr>
        <w:ind w:left="3536" w:hanging="360"/>
      </w:pPr>
      <w:rPr>
        <w:rFonts w:hint="default"/>
        <w:lang w:val="ms" w:eastAsia="en-US" w:bidi="ar-SA"/>
      </w:rPr>
    </w:lvl>
    <w:lvl w:ilvl="4" w:tentative="0">
      <w:start w:val="0"/>
      <w:numFmt w:val="bullet"/>
      <w:lvlText w:val="•"/>
      <w:lvlJc w:val="left"/>
      <w:pPr>
        <w:ind w:left="4428" w:hanging="360"/>
      </w:pPr>
      <w:rPr>
        <w:rFonts w:hint="default"/>
        <w:lang w:val="ms" w:eastAsia="en-US" w:bidi="ar-SA"/>
      </w:rPr>
    </w:lvl>
    <w:lvl w:ilvl="5" w:tentative="0">
      <w:start w:val="0"/>
      <w:numFmt w:val="bullet"/>
      <w:lvlText w:val="•"/>
      <w:lvlJc w:val="left"/>
      <w:pPr>
        <w:ind w:left="5320" w:hanging="360"/>
      </w:pPr>
      <w:rPr>
        <w:rFonts w:hint="default"/>
        <w:lang w:val="ms" w:eastAsia="en-US" w:bidi="ar-SA"/>
      </w:rPr>
    </w:lvl>
    <w:lvl w:ilvl="6" w:tentative="0">
      <w:start w:val="0"/>
      <w:numFmt w:val="bullet"/>
      <w:lvlText w:val="•"/>
      <w:lvlJc w:val="left"/>
      <w:pPr>
        <w:ind w:left="6212" w:hanging="360"/>
      </w:pPr>
      <w:rPr>
        <w:rFonts w:hint="default"/>
        <w:lang w:val="ms" w:eastAsia="en-US" w:bidi="ar-SA"/>
      </w:rPr>
    </w:lvl>
    <w:lvl w:ilvl="7" w:tentative="0">
      <w:start w:val="0"/>
      <w:numFmt w:val="bullet"/>
      <w:lvlText w:val="•"/>
      <w:lvlJc w:val="left"/>
      <w:pPr>
        <w:ind w:left="7104" w:hanging="360"/>
      </w:pPr>
      <w:rPr>
        <w:rFonts w:hint="default"/>
        <w:lang w:val="ms" w:eastAsia="en-US" w:bidi="ar-SA"/>
      </w:rPr>
    </w:lvl>
    <w:lvl w:ilvl="8" w:tentative="0">
      <w:start w:val="0"/>
      <w:numFmt w:val="bullet"/>
      <w:lvlText w:val="•"/>
      <w:lvlJc w:val="left"/>
      <w:pPr>
        <w:ind w:left="7997" w:hanging="360"/>
      </w:pPr>
      <w:rPr>
        <w:rFonts w:hint="default"/>
        <w:lang w:val="ms" w:eastAsia="en-US" w:bidi="ar-SA"/>
      </w:rPr>
    </w:lvl>
  </w:abstractNum>
  <w:abstractNum w:abstractNumId="5">
    <w:nsid w:val="25B654F3"/>
    <w:multiLevelType w:val="multilevel"/>
    <w:tmpl w:val="25B654F3"/>
    <w:lvl w:ilvl="0" w:tentative="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tentative="0">
      <w:start w:val="0"/>
      <w:numFmt w:val="bullet"/>
      <w:lvlText w:val="•"/>
      <w:lvlJc w:val="left"/>
      <w:pPr>
        <w:ind w:left="1752" w:hanging="360"/>
      </w:pPr>
      <w:rPr>
        <w:rFonts w:hint="default"/>
        <w:lang w:val="ms" w:eastAsia="en-US" w:bidi="ar-SA"/>
      </w:rPr>
    </w:lvl>
    <w:lvl w:ilvl="2" w:tentative="0">
      <w:start w:val="0"/>
      <w:numFmt w:val="bullet"/>
      <w:lvlText w:val="•"/>
      <w:lvlJc w:val="left"/>
      <w:pPr>
        <w:ind w:left="2644" w:hanging="360"/>
      </w:pPr>
      <w:rPr>
        <w:rFonts w:hint="default"/>
        <w:lang w:val="ms" w:eastAsia="en-US" w:bidi="ar-SA"/>
      </w:rPr>
    </w:lvl>
    <w:lvl w:ilvl="3" w:tentative="0">
      <w:start w:val="0"/>
      <w:numFmt w:val="bullet"/>
      <w:lvlText w:val="•"/>
      <w:lvlJc w:val="left"/>
      <w:pPr>
        <w:ind w:left="3536" w:hanging="360"/>
      </w:pPr>
      <w:rPr>
        <w:rFonts w:hint="default"/>
        <w:lang w:val="ms" w:eastAsia="en-US" w:bidi="ar-SA"/>
      </w:rPr>
    </w:lvl>
    <w:lvl w:ilvl="4" w:tentative="0">
      <w:start w:val="0"/>
      <w:numFmt w:val="bullet"/>
      <w:lvlText w:val="•"/>
      <w:lvlJc w:val="left"/>
      <w:pPr>
        <w:ind w:left="4428" w:hanging="360"/>
      </w:pPr>
      <w:rPr>
        <w:rFonts w:hint="default"/>
        <w:lang w:val="ms" w:eastAsia="en-US" w:bidi="ar-SA"/>
      </w:rPr>
    </w:lvl>
    <w:lvl w:ilvl="5" w:tentative="0">
      <w:start w:val="0"/>
      <w:numFmt w:val="bullet"/>
      <w:lvlText w:val="•"/>
      <w:lvlJc w:val="left"/>
      <w:pPr>
        <w:ind w:left="5320" w:hanging="360"/>
      </w:pPr>
      <w:rPr>
        <w:rFonts w:hint="default"/>
        <w:lang w:val="ms" w:eastAsia="en-US" w:bidi="ar-SA"/>
      </w:rPr>
    </w:lvl>
    <w:lvl w:ilvl="6" w:tentative="0">
      <w:start w:val="0"/>
      <w:numFmt w:val="bullet"/>
      <w:lvlText w:val="•"/>
      <w:lvlJc w:val="left"/>
      <w:pPr>
        <w:ind w:left="6212" w:hanging="360"/>
      </w:pPr>
      <w:rPr>
        <w:rFonts w:hint="default"/>
        <w:lang w:val="ms" w:eastAsia="en-US" w:bidi="ar-SA"/>
      </w:rPr>
    </w:lvl>
    <w:lvl w:ilvl="7" w:tentative="0">
      <w:start w:val="0"/>
      <w:numFmt w:val="bullet"/>
      <w:lvlText w:val="•"/>
      <w:lvlJc w:val="left"/>
      <w:pPr>
        <w:ind w:left="7104" w:hanging="360"/>
      </w:pPr>
      <w:rPr>
        <w:rFonts w:hint="default"/>
        <w:lang w:val="ms" w:eastAsia="en-US" w:bidi="ar-SA"/>
      </w:rPr>
    </w:lvl>
    <w:lvl w:ilvl="8" w:tentative="0">
      <w:start w:val="0"/>
      <w:numFmt w:val="bullet"/>
      <w:lvlText w:val="•"/>
      <w:lvlJc w:val="left"/>
      <w:pPr>
        <w:ind w:left="7997" w:hanging="360"/>
      </w:pPr>
      <w:rPr>
        <w:rFonts w:hint="default"/>
        <w:lang w:val="ms" w:eastAsia="en-US" w:bidi="ar-SA"/>
      </w:rPr>
    </w:lvl>
  </w:abstractNum>
  <w:abstractNum w:abstractNumId="6">
    <w:nsid w:val="59ADCABA"/>
    <w:multiLevelType w:val="multilevel"/>
    <w:tmpl w:val="59ADCABA"/>
    <w:lvl w:ilvl="0" w:tentative="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tentative="0">
      <w:start w:val="0"/>
      <w:numFmt w:val="bullet"/>
      <w:lvlText w:val="•"/>
      <w:lvlJc w:val="left"/>
      <w:pPr>
        <w:ind w:left="1752" w:hanging="360"/>
      </w:pPr>
      <w:rPr>
        <w:rFonts w:hint="default"/>
        <w:lang w:val="ms" w:eastAsia="en-US" w:bidi="ar-SA"/>
      </w:rPr>
    </w:lvl>
    <w:lvl w:ilvl="2" w:tentative="0">
      <w:start w:val="0"/>
      <w:numFmt w:val="bullet"/>
      <w:lvlText w:val="•"/>
      <w:lvlJc w:val="left"/>
      <w:pPr>
        <w:ind w:left="2644" w:hanging="360"/>
      </w:pPr>
      <w:rPr>
        <w:rFonts w:hint="default"/>
        <w:lang w:val="ms" w:eastAsia="en-US" w:bidi="ar-SA"/>
      </w:rPr>
    </w:lvl>
    <w:lvl w:ilvl="3" w:tentative="0">
      <w:start w:val="0"/>
      <w:numFmt w:val="bullet"/>
      <w:lvlText w:val="•"/>
      <w:lvlJc w:val="left"/>
      <w:pPr>
        <w:ind w:left="3536" w:hanging="360"/>
      </w:pPr>
      <w:rPr>
        <w:rFonts w:hint="default"/>
        <w:lang w:val="ms" w:eastAsia="en-US" w:bidi="ar-SA"/>
      </w:rPr>
    </w:lvl>
    <w:lvl w:ilvl="4" w:tentative="0">
      <w:start w:val="0"/>
      <w:numFmt w:val="bullet"/>
      <w:lvlText w:val="•"/>
      <w:lvlJc w:val="left"/>
      <w:pPr>
        <w:ind w:left="4428" w:hanging="360"/>
      </w:pPr>
      <w:rPr>
        <w:rFonts w:hint="default"/>
        <w:lang w:val="ms" w:eastAsia="en-US" w:bidi="ar-SA"/>
      </w:rPr>
    </w:lvl>
    <w:lvl w:ilvl="5" w:tentative="0">
      <w:start w:val="0"/>
      <w:numFmt w:val="bullet"/>
      <w:lvlText w:val="•"/>
      <w:lvlJc w:val="left"/>
      <w:pPr>
        <w:ind w:left="5320" w:hanging="360"/>
      </w:pPr>
      <w:rPr>
        <w:rFonts w:hint="default"/>
        <w:lang w:val="ms" w:eastAsia="en-US" w:bidi="ar-SA"/>
      </w:rPr>
    </w:lvl>
    <w:lvl w:ilvl="6" w:tentative="0">
      <w:start w:val="0"/>
      <w:numFmt w:val="bullet"/>
      <w:lvlText w:val="•"/>
      <w:lvlJc w:val="left"/>
      <w:pPr>
        <w:ind w:left="6212" w:hanging="360"/>
      </w:pPr>
      <w:rPr>
        <w:rFonts w:hint="default"/>
        <w:lang w:val="ms" w:eastAsia="en-US" w:bidi="ar-SA"/>
      </w:rPr>
    </w:lvl>
    <w:lvl w:ilvl="7" w:tentative="0">
      <w:start w:val="0"/>
      <w:numFmt w:val="bullet"/>
      <w:lvlText w:val="•"/>
      <w:lvlJc w:val="left"/>
      <w:pPr>
        <w:ind w:left="7104" w:hanging="360"/>
      </w:pPr>
      <w:rPr>
        <w:rFonts w:hint="default"/>
        <w:lang w:val="ms" w:eastAsia="en-US" w:bidi="ar-SA"/>
      </w:rPr>
    </w:lvl>
    <w:lvl w:ilvl="8" w:tentative="0">
      <w:start w:val="0"/>
      <w:numFmt w:val="bullet"/>
      <w:lvlText w:val="•"/>
      <w:lvlJc w:val="left"/>
      <w:pPr>
        <w:ind w:left="7997" w:hanging="360"/>
      </w:pPr>
      <w:rPr>
        <w:rFonts w:hint="default"/>
        <w:lang w:val="ms" w:eastAsia="en-US" w:bidi="ar-SA"/>
      </w:rPr>
    </w:lvl>
  </w:abstractNum>
  <w:abstractNum w:abstractNumId="7">
    <w:nsid w:val="72183CF9"/>
    <w:multiLevelType w:val="multilevel"/>
    <w:tmpl w:val="72183CF9"/>
    <w:lvl w:ilvl="0" w:tentative="0">
      <w:start w:val="1"/>
      <w:numFmt w:val="decimal"/>
      <w:lvlText w:val="%1."/>
      <w:lvlJc w:val="left"/>
      <w:pPr>
        <w:ind w:left="863"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tentative="0">
      <w:start w:val="0"/>
      <w:numFmt w:val="bullet"/>
      <w:lvlText w:val="•"/>
      <w:lvlJc w:val="left"/>
      <w:pPr>
        <w:ind w:left="1752" w:hanging="360"/>
      </w:pPr>
      <w:rPr>
        <w:rFonts w:hint="default"/>
        <w:lang w:val="ms" w:eastAsia="en-US" w:bidi="ar-SA"/>
      </w:rPr>
    </w:lvl>
    <w:lvl w:ilvl="2" w:tentative="0">
      <w:start w:val="0"/>
      <w:numFmt w:val="bullet"/>
      <w:lvlText w:val="•"/>
      <w:lvlJc w:val="left"/>
      <w:pPr>
        <w:ind w:left="2644" w:hanging="360"/>
      </w:pPr>
      <w:rPr>
        <w:rFonts w:hint="default"/>
        <w:lang w:val="ms" w:eastAsia="en-US" w:bidi="ar-SA"/>
      </w:rPr>
    </w:lvl>
    <w:lvl w:ilvl="3" w:tentative="0">
      <w:start w:val="0"/>
      <w:numFmt w:val="bullet"/>
      <w:lvlText w:val="•"/>
      <w:lvlJc w:val="left"/>
      <w:pPr>
        <w:ind w:left="3536" w:hanging="360"/>
      </w:pPr>
      <w:rPr>
        <w:rFonts w:hint="default"/>
        <w:lang w:val="ms" w:eastAsia="en-US" w:bidi="ar-SA"/>
      </w:rPr>
    </w:lvl>
    <w:lvl w:ilvl="4" w:tentative="0">
      <w:start w:val="0"/>
      <w:numFmt w:val="bullet"/>
      <w:lvlText w:val="•"/>
      <w:lvlJc w:val="left"/>
      <w:pPr>
        <w:ind w:left="4428" w:hanging="360"/>
      </w:pPr>
      <w:rPr>
        <w:rFonts w:hint="default"/>
        <w:lang w:val="ms" w:eastAsia="en-US" w:bidi="ar-SA"/>
      </w:rPr>
    </w:lvl>
    <w:lvl w:ilvl="5" w:tentative="0">
      <w:start w:val="0"/>
      <w:numFmt w:val="bullet"/>
      <w:lvlText w:val="•"/>
      <w:lvlJc w:val="left"/>
      <w:pPr>
        <w:ind w:left="5320" w:hanging="360"/>
      </w:pPr>
      <w:rPr>
        <w:rFonts w:hint="default"/>
        <w:lang w:val="ms" w:eastAsia="en-US" w:bidi="ar-SA"/>
      </w:rPr>
    </w:lvl>
    <w:lvl w:ilvl="6" w:tentative="0">
      <w:start w:val="0"/>
      <w:numFmt w:val="bullet"/>
      <w:lvlText w:val="•"/>
      <w:lvlJc w:val="left"/>
      <w:pPr>
        <w:ind w:left="6212" w:hanging="360"/>
      </w:pPr>
      <w:rPr>
        <w:rFonts w:hint="default"/>
        <w:lang w:val="ms" w:eastAsia="en-US" w:bidi="ar-SA"/>
      </w:rPr>
    </w:lvl>
    <w:lvl w:ilvl="7" w:tentative="0">
      <w:start w:val="0"/>
      <w:numFmt w:val="bullet"/>
      <w:lvlText w:val="•"/>
      <w:lvlJc w:val="left"/>
      <w:pPr>
        <w:ind w:left="7104" w:hanging="360"/>
      </w:pPr>
      <w:rPr>
        <w:rFonts w:hint="default"/>
        <w:lang w:val="ms" w:eastAsia="en-US" w:bidi="ar-SA"/>
      </w:rPr>
    </w:lvl>
    <w:lvl w:ilvl="8" w:tentative="0">
      <w:start w:val="0"/>
      <w:numFmt w:val="bullet"/>
      <w:lvlText w:val="•"/>
      <w:lvlJc w:val="left"/>
      <w:pPr>
        <w:ind w:left="7997" w:hanging="360"/>
      </w:pPr>
      <w:rPr>
        <w:rFonts w:hint="default"/>
        <w:lang w:val="ms" w:eastAsia="en-US" w:bidi="ar-SA"/>
      </w:r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3CAE0CB8"/>
    <w:rsid w:val="5FA36EE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ms" w:eastAsia="en-US" w:bidi="ar-SA"/>
    </w:rPr>
  </w:style>
  <w:style w:type="paragraph" w:styleId="2">
    <w:name w:val="heading 1"/>
    <w:basedOn w:val="1"/>
    <w:qFormat/>
    <w:uiPriority w:val="1"/>
    <w:pPr>
      <w:ind w:left="568" w:hanging="425"/>
      <w:outlineLvl w:val="1"/>
    </w:pPr>
    <w:rPr>
      <w:rFonts w:ascii="Times New Roman" w:hAnsi="Times New Roman" w:eastAsia="Times New Roman" w:cs="Times New Roman"/>
      <w:b/>
      <w:bCs/>
      <w:sz w:val="28"/>
      <w:szCs w:val="28"/>
      <w:lang w:val="ms" w:eastAsia="en-US" w:bidi="ar-SA"/>
    </w:rPr>
  </w:style>
  <w:style w:type="paragraph" w:styleId="3">
    <w:name w:val="heading 2"/>
    <w:basedOn w:val="1"/>
    <w:qFormat/>
    <w:uiPriority w:val="1"/>
    <w:pPr>
      <w:ind w:left="143"/>
      <w:jc w:val="both"/>
      <w:outlineLvl w:val="2"/>
    </w:pPr>
    <w:rPr>
      <w:rFonts w:ascii="Times New Roman" w:hAnsi="Times New Roman" w:eastAsia="Times New Roman" w:cs="Times New Roman"/>
      <w:b/>
      <w:bCs/>
      <w:sz w:val="26"/>
      <w:szCs w:val="26"/>
      <w:lang w:val="ms" w:eastAsia="en-US" w:bidi="ar-SA"/>
    </w:rPr>
  </w:style>
  <w:style w:type="character" w:default="1" w:styleId="4">
    <w:name w:val="Default Paragraph Font"/>
    <w:semiHidden/>
    <w:unhideWhenUsed/>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4"/>
      <w:szCs w:val="24"/>
      <w:lang w:val="ms" w:eastAsia="en-US" w:bidi="ar-SA"/>
    </w:rPr>
  </w:style>
  <w:style w:type="table" w:customStyle="1" w:styleId="7">
    <w:name w:val="Table Normal1"/>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ind w:left="863" w:right="566" w:hanging="360"/>
    </w:pPr>
    <w:rPr>
      <w:rFonts w:ascii="Times New Roman" w:hAnsi="Times New Roman" w:eastAsia="Times New Roman" w:cs="Times New Roman"/>
      <w:lang w:val="ms" w:eastAsia="en-US" w:bidi="ar-SA"/>
    </w:rPr>
  </w:style>
  <w:style w:type="paragraph" w:customStyle="1" w:styleId="9">
    <w:name w:val="Table Paragraph"/>
    <w:basedOn w:val="1"/>
    <w:qFormat/>
    <w:uiPriority w:val="1"/>
    <w:pPr>
      <w:spacing w:before="22"/>
      <w:ind w:left="46"/>
    </w:pPr>
    <w:rPr>
      <w:rFonts w:ascii="Times New Roman" w:hAnsi="Times New Roman" w:eastAsia="Times New Roman" w:cs="Times New Roman"/>
      <w:lang w:val="m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theme" Target="theme/theme1.xml"/><Relationship Id="rId69" Type="http://schemas.openxmlformats.org/officeDocument/2006/relationships/image" Target="media/image63.jpe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jpeg"/><Relationship Id="rId65" Type="http://schemas.openxmlformats.org/officeDocument/2006/relationships/image" Target="media/image59.jpeg"/><Relationship Id="rId64" Type="http://schemas.openxmlformats.org/officeDocument/2006/relationships/image" Target="media/image58.jpeg"/><Relationship Id="rId63" Type="http://schemas.openxmlformats.org/officeDocument/2006/relationships/image" Target="media/image57.jpe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jpeg"/><Relationship Id="rId6" Type="http://schemas.openxmlformats.org/officeDocument/2006/relationships/footer" Target="footer1.xml"/><Relationship Id="rId59" Type="http://schemas.openxmlformats.org/officeDocument/2006/relationships/image" Target="media/image53.jpe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jpeg"/><Relationship Id="rId55" Type="http://schemas.openxmlformats.org/officeDocument/2006/relationships/image" Target="media/image49.jpeg"/><Relationship Id="rId54" Type="http://schemas.openxmlformats.org/officeDocument/2006/relationships/image" Target="media/image48.jpe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jpeg"/><Relationship Id="rId50" Type="http://schemas.openxmlformats.org/officeDocument/2006/relationships/image" Target="media/image44.jpe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jpeg"/><Relationship Id="rId47" Type="http://schemas.openxmlformats.org/officeDocument/2006/relationships/image" Target="media/image41.jpeg"/><Relationship Id="rId46" Type="http://schemas.openxmlformats.org/officeDocument/2006/relationships/image" Target="media/image40.jpeg"/><Relationship Id="rId45" Type="http://schemas.openxmlformats.org/officeDocument/2006/relationships/image" Target="media/image39.jpe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png"/><Relationship Id="rId30" Type="http://schemas.openxmlformats.org/officeDocument/2006/relationships/image" Target="media/image24.jpe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jpeg"/><Relationship Id="rId25" Type="http://schemas.openxmlformats.org/officeDocument/2006/relationships/image" Target="media/image19.pn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31</Pages>
  <TotalTime>626</TotalTime>
  <ScaleCrop>false</ScaleCrop>
  <LinksUpToDate>false</LinksUpToDate>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2025-03-11T13:09:00Z</dcterms:created>
  <dc:creator>Wilda</dc:creator>
  <cp:lastModifiedBy>Husein Fadhlullah</cp:lastModifiedBy>
  <dcterms:modified xsi:type="dcterms:W3CDTF">2025-03-12T00:19:55Z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2024-03-07T00:00:00Z</vt:filetime>
  </property>
  <property fmtid="{D5CDD505-2E9C-101B-9397-08002B2CF9AE}" pid="3" name="Creator">
    <vt:lpwstr>Microsoft® Word 2021</vt:lpwstr>
  </property>
  <property fmtid="{D5CDD505-2E9C-101B-9397-08002B2CF9AE}" pid="4" name="LastSaved">
    <vt:filetime>2025-03-11T00:00:00Z</vt:filetime>
  </property>
  <property fmtid="{D5CDD505-2E9C-101B-9397-08002B2CF9AE}" pid="5" name="Producer">
    <vt:lpwstr>3-Heights(TM) PDF Security Shell 4.8.25.2 (http://www.pdf-tools.com)</vt:lpwstr>
  </property>
  <property fmtid="{D5CDD505-2E9C-101B-9397-08002B2CF9AE}" pid="6" name="KSOProductBuildVer">
    <vt:lpwstr>1033-12.2.0.20326</vt:lpwstr>
  </property>
  <property fmtid="{D5CDD505-2E9C-101B-9397-08002B2CF9AE}" pid="7" name="ICV">
    <vt:lpwstr>907CF2DEC599434C84A12532260306B9_12</vt:lpwstr>
  </property>
</Properties>
</file>